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8B0D1">
      <w:pPr>
        <w:jc w:val="center"/>
      </w:pPr>
      <w:r>
        <w:rPr>
          <w:rFonts w:ascii="Times New Roman" w:hAnsi="Times New Roman"/>
          <w:b/>
          <w:color w:val="1F4E79"/>
          <w:sz w:val="32"/>
        </w:rPr>
        <w:t>ĐẶC TẢ CƠ SỞ DỮ LIỆU</w:t>
      </w:r>
    </w:p>
    <w:p w14:paraId="49C615DA">
      <w:pPr>
        <w:jc w:val="center"/>
      </w:pPr>
      <w:r>
        <w:rPr>
          <w:rFonts w:ascii="Times New Roman" w:hAnsi="Times New Roman"/>
          <w:b/>
          <w:color w:val="1F4E79"/>
          <w:sz w:val="28"/>
        </w:rPr>
        <w:t>HỆ THỐNG QUẢN LÝ CHUỖI CỬA HÀNG CAFE PHÙNG LỘC</w:t>
      </w:r>
    </w:p>
    <w:p w14:paraId="1C959869">
      <w:pPr>
        <w:pStyle w:val="2"/>
      </w:pPr>
      <w:r>
        <w:rPr>
          <w:rFonts w:ascii="Times New Roman" w:hAnsi="Times New Roman"/>
          <w:color w:val="1F4E79"/>
        </w:rPr>
        <w:t>1. Tổng quan</w:t>
      </w:r>
    </w:p>
    <w:p w14:paraId="771DE360">
      <w:pPr>
        <w:spacing w:after="120"/>
      </w:pPr>
      <w:r>
        <w:rPr>
          <w:rFonts w:ascii="Times New Roman" w:hAnsi="Times New Roman"/>
          <w:sz w:val="22"/>
        </w:rPr>
        <w:t>Nhập kho chi nhánh chỉ được nhập từ kho tổng hoặc nhận điều chuyển từ chi nhánh khác. Người quản lý chi nhánh báo ngoài hệ thống cho quản lý kho tổng khi thiếu nguyên liệu; quản lý kho tổng quyết định điều chuyển nên không cần quy trình phê duyệt riêng. Hành động nhập kho áp dụng với các lô nằm ngoài hệ thống như nhập từ nhà cung cấp. Xuất kho dùng cho các nghiệp vụ trả nhà cung cấp, training hoặc sử dụng nội bộ, không dùng cho từng đơn POS. Kiểm kê kho tổng diễn ra 1 tháng 1 lần; kiểm kê kho chi nhánh diễn ra sau ngày làm việc. Hao hụt do nhân viên báo ngoài đời cho quản lý, sau đó quản lý dùng chức năng báo cáo hao hụt để cập nhật lên hệ thống.</w:t>
      </w:r>
    </w:p>
    <w:p w14:paraId="134E355E">
      <w:pPr>
        <w:spacing w:after="120"/>
      </w:pPr>
      <w:r>
        <w:rPr>
          <w:rFonts w:ascii="Times New Roman" w:hAnsi="Times New Roman"/>
          <w:sz w:val="22"/>
        </w:rPr>
        <w:t>Tài liệu này đặc tả cơ sở dữ liệu cho hệ thống quản lý chuỗi cửa hàng cafe Phùng Lộc. Thiết kế tập trung vào các chức năng chính: phân quyền, chi nhánh/POS, sản phẩm, đơn vị tính, nguyên liệu, công thức, kho, nhà cung cấp, nhập kho, xuất kho, điều chuyển kho, kiểm kho, hao hụt, bán hàng POS, thanh toán đơn giản, tự động trừ kho và tra cứu lịch sử nhập xuất kho.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799"/>
      </w:tblGrid>
      <w:tr w14:paraId="3006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7917B714">
            <w:pPr>
              <w:spacing w:after="0" w:line="240" w:lineRule="auto"/>
            </w:pPr>
            <w:r>
              <w:rPr>
                <w:rFonts w:ascii="Times New Roman" w:hAnsi="Times New Roman"/>
                <w:b/>
                <w:color w:val="FFFFFF"/>
                <w:sz w:val="18"/>
              </w:rPr>
              <w:t>Nhóm</w:t>
            </w:r>
          </w:p>
        </w:tc>
        <w:tc>
          <w:tcPr>
            <w:tcW w:w="8352" w:type="dxa"/>
            <w:shd w:val="clear" w:color="auto" w:fill="1F4E79"/>
            <w:vAlign w:val="center"/>
          </w:tcPr>
          <w:p w14:paraId="3C16FE6C">
            <w:pPr>
              <w:spacing w:after="0" w:line="240" w:lineRule="auto"/>
            </w:pPr>
            <w:r>
              <w:rPr>
                <w:rFonts w:ascii="Times New Roman" w:hAnsi="Times New Roman"/>
                <w:b/>
                <w:color w:val="FFFFFF"/>
                <w:sz w:val="18"/>
              </w:rPr>
              <w:t>Bảng</w:t>
            </w:r>
          </w:p>
        </w:tc>
      </w:tr>
      <w:tr w14:paraId="02C9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7D6EB0A">
            <w:pPr>
              <w:spacing w:after="0" w:line="240" w:lineRule="auto"/>
            </w:pPr>
            <w:r>
              <w:rPr>
                <w:rFonts w:ascii="Times New Roman" w:hAnsi="Times New Roman"/>
                <w:b w:val="0"/>
                <w:sz w:val="18"/>
              </w:rPr>
              <w:t>Phân quyền</w:t>
            </w:r>
          </w:p>
        </w:tc>
        <w:tc>
          <w:tcPr>
            <w:tcW w:w="8352" w:type="dxa"/>
            <w:vAlign w:val="center"/>
          </w:tcPr>
          <w:p w14:paraId="3AD75D7A">
            <w:pPr>
              <w:spacing w:after="0" w:line="240" w:lineRule="auto"/>
            </w:pPr>
            <w:r>
              <w:rPr>
                <w:rFonts w:ascii="Times New Roman" w:hAnsi="Times New Roman"/>
                <w:b w:val="0"/>
                <w:sz w:val="18"/>
              </w:rPr>
              <w:t>VAITRO, CHUCNANG, QUYEN, VAITRO_QUYEN, NGUOIDUNG</w:t>
            </w:r>
          </w:p>
        </w:tc>
      </w:tr>
      <w:tr w14:paraId="4FA1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AFDFF25">
            <w:pPr>
              <w:spacing w:after="0" w:line="240" w:lineRule="auto"/>
            </w:pPr>
            <w:r>
              <w:rPr>
                <w:rFonts w:ascii="Times New Roman" w:hAnsi="Times New Roman"/>
                <w:b w:val="0"/>
                <w:sz w:val="18"/>
              </w:rPr>
              <w:t>Chi nhánh/POS</w:t>
            </w:r>
          </w:p>
        </w:tc>
        <w:tc>
          <w:tcPr>
            <w:tcW w:w="8352" w:type="dxa"/>
            <w:vAlign w:val="center"/>
          </w:tcPr>
          <w:p w14:paraId="4E71DE7D">
            <w:pPr>
              <w:spacing w:after="0" w:line="240" w:lineRule="auto"/>
            </w:pPr>
            <w:r>
              <w:rPr>
                <w:rFonts w:ascii="Times New Roman" w:hAnsi="Times New Roman"/>
                <w:b w:val="0"/>
                <w:sz w:val="18"/>
              </w:rPr>
              <w:t>CHINHANH, MAYPOS</w:t>
            </w:r>
          </w:p>
        </w:tc>
      </w:tr>
      <w:tr w14:paraId="20DA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BEFD9C0">
            <w:pPr>
              <w:spacing w:after="0" w:line="240" w:lineRule="auto"/>
            </w:pPr>
            <w:r>
              <w:rPr>
                <w:rFonts w:ascii="Times New Roman" w:hAnsi="Times New Roman"/>
                <w:b w:val="0"/>
                <w:sz w:val="18"/>
              </w:rPr>
              <w:t>Sản phẩm/Công thức</w:t>
            </w:r>
          </w:p>
        </w:tc>
        <w:tc>
          <w:tcPr>
            <w:tcW w:w="8352" w:type="dxa"/>
            <w:vAlign w:val="center"/>
          </w:tcPr>
          <w:p w14:paraId="5B6532DC">
            <w:pPr>
              <w:spacing w:after="0" w:line="240" w:lineRule="auto"/>
            </w:pPr>
            <w:r>
              <w:rPr>
                <w:rFonts w:ascii="Times New Roman" w:hAnsi="Times New Roman"/>
                <w:b w:val="0"/>
                <w:sz w:val="18"/>
              </w:rPr>
              <w:t>SANPHAM, DONVITINH, NGUYENLIEU, CONGTHUC_SANPHAM</w:t>
            </w:r>
          </w:p>
        </w:tc>
      </w:tr>
      <w:tr w14:paraId="2B11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BDFA67A">
            <w:pPr>
              <w:spacing w:after="0" w:line="240" w:lineRule="auto"/>
            </w:pPr>
            <w:r>
              <w:rPr>
                <w:rFonts w:ascii="Times New Roman" w:hAnsi="Times New Roman"/>
                <w:b w:val="0"/>
                <w:sz w:val="18"/>
              </w:rPr>
              <w:t>Kho/Nhập/Lô/Tồn/Nhà cung cấp</w:t>
            </w:r>
          </w:p>
        </w:tc>
        <w:tc>
          <w:tcPr>
            <w:tcW w:w="8352" w:type="dxa"/>
            <w:vAlign w:val="center"/>
          </w:tcPr>
          <w:p w14:paraId="44970093">
            <w:pPr>
              <w:spacing w:after="0" w:line="240" w:lineRule="auto"/>
            </w:pPr>
            <w:r>
              <w:rPr>
                <w:rFonts w:ascii="Times New Roman" w:hAnsi="Times New Roman"/>
                <w:b w:val="0"/>
                <w:sz w:val="18"/>
              </w:rPr>
              <w:t>KHO, TONKHO, NHACUNGCAP, PHIEUNHAP, CHITIETPHIEUNHAP, LOHANG_NGUYENLIEU</w:t>
            </w:r>
          </w:p>
        </w:tc>
      </w:tr>
      <w:tr w14:paraId="3A40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4F36187">
            <w:pPr>
              <w:spacing w:after="0" w:line="240" w:lineRule="auto"/>
            </w:pPr>
            <w:r>
              <w:rPr>
                <w:rFonts w:ascii="Times New Roman" w:hAnsi="Times New Roman"/>
                <w:b w:val="0"/>
                <w:sz w:val="18"/>
              </w:rPr>
              <w:t>Xuất/Điều chuyển/Kiểm kho/Hao hụt</w:t>
            </w:r>
          </w:p>
        </w:tc>
        <w:tc>
          <w:tcPr>
            <w:tcW w:w="8352" w:type="dxa"/>
            <w:vAlign w:val="center"/>
          </w:tcPr>
          <w:p w14:paraId="6B233A5A">
            <w:pPr>
              <w:spacing w:after="0" w:line="240" w:lineRule="auto"/>
            </w:pPr>
            <w:r>
              <w:rPr>
                <w:rFonts w:ascii="Times New Roman" w:hAnsi="Times New Roman"/>
                <w:b w:val="0"/>
                <w:sz w:val="18"/>
              </w:rPr>
              <w:t>PHIEUXUAT, CHITIETPHIEUXUAT, PHIEUDIEUCHUYEN, CHITIETPHIEUDIEUCHUYEN, PHIEUKIEMKHO, CHITIETPHIEUKIEMKHO, PHIEUHAOHUT</w:t>
            </w:r>
          </w:p>
        </w:tc>
      </w:tr>
      <w:tr w14:paraId="06C4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5229062">
            <w:pPr>
              <w:spacing w:after="0" w:line="240" w:lineRule="auto"/>
            </w:pPr>
            <w:r>
              <w:rPr>
                <w:rFonts w:ascii="Times New Roman" w:hAnsi="Times New Roman"/>
                <w:b w:val="0"/>
                <w:sz w:val="18"/>
              </w:rPr>
              <w:t>Bán hàng POS</w:t>
            </w:r>
          </w:p>
        </w:tc>
        <w:tc>
          <w:tcPr>
            <w:tcW w:w="8352" w:type="dxa"/>
            <w:vAlign w:val="center"/>
          </w:tcPr>
          <w:p w14:paraId="52BA7719">
            <w:pPr>
              <w:spacing w:after="0" w:line="240" w:lineRule="auto"/>
            </w:pPr>
            <w:r>
              <w:rPr>
                <w:b w:val="0"/>
                <w:sz w:val="18"/>
                <w:lang w:val="en-US"/>
              </w:rPr>
              <w:t>HOADON</w:t>
            </w:r>
            <w:r>
              <w:rPr>
                <w:rFonts w:ascii="Times New Roman" w:hAnsi="Times New Roman"/>
                <w:b w:val="0"/>
                <w:sz w:val="18"/>
              </w:rPr>
              <w:t xml:space="preserve">, </w:t>
            </w:r>
            <w:r>
              <w:rPr>
                <w:b w:val="0"/>
                <w:sz w:val="18"/>
                <w:lang w:val="en-US"/>
              </w:rPr>
              <w:t>CHITIETHOADON</w:t>
            </w:r>
            <w:r>
              <w:rPr>
                <w:rFonts w:ascii="Times New Roman" w:hAnsi="Times New Roman"/>
                <w:b w:val="0"/>
                <w:sz w:val="18"/>
              </w:rPr>
              <w:t>, BANHANG_TRUKHO</w:t>
            </w:r>
          </w:p>
        </w:tc>
      </w:tr>
      <w:tr w14:paraId="6A69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464CBF7">
            <w:pPr>
              <w:spacing w:after="0" w:line="240" w:lineRule="auto"/>
            </w:pPr>
            <w:r>
              <w:rPr>
                <w:rFonts w:ascii="Times New Roman" w:hAnsi="Times New Roman"/>
                <w:b w:val="0"/>
                <w:sz w:val="18"/>
              </w:rPr>
              <w:t>Lịch sử kho</w:t>
            </w:r>
          </w:p>
        </w:tc>
        <w:tc>
          <w:tcPr>
            <w:tcW w:w="8352" w:type="dxa"/>
            <w:vAlign w:val="center"/>
          </w:tcPr>
          <w:p w14:paraId="745AA6A1">
            <w:pPr>
              <w:spacing w:after="0" w:line="240" w:lineRule="auto"/>
            </w:pPr>
            <w:r>
              <w:rPr>
                <w:rFonts w:ascii="Times New Roman" w:hAnsi="Times New Roman"/>
                <w:b w:val="0"/>
                <w:sz w:val="18"/>
              </w:rPr>
              <w:t>NHATKY_KHO</w:t>
            </w:r>
          </w:p>
        </w:tc>
      </w:tr>
    </w:tbl>
    <w:p w14:paraId="4436AEC6">
      <w:pPr>
        <w:pStyle w:val="2"/>
      </w:pPr>
      <w:r>
        <w:rPr>
          <w:rFonts w:ascii="Times New Roman" w:hAnsi="Times New Roman"/>
          <w:color w:val="1F4E79"/>
        </w:rPr>
        <w:t>2. Danh sách bảng sử dụng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2852"/>
        <w:gridCol w:w="7031"/>
      </w:tblGrid>
      <w:tr w14:paraId="1123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1F4E79"/>
            <w:vAlign w:val="center"/>
          </w:tcPr>
          <w:p w14:paraId="5F8A2876">
            <w:pPr>
              <w:spacing w:after="0" w:line="240" w:lineRule="auto"/>
            </w:pPr>
            <w:r>
              <w:rPr>
                <w:rFonts w:ascii="Times New Roman" w:hAnsi="Times New Roman"/>
                <w:b/>
                <w:color w:val="FFFFFF"/>
                <w:sz w:val="18"/>
              </w:rPr>
              <w:t>STT</w:t>
            </w:r>
          </w:p>
        </w:tc>
        <w:tc>
          <w:tcPr>
            <w:tcW w:w="2880" w:type="dxa"/>
            <w:shd w:val="clear" w:color="auto" w:fill="1F4E79"/>
            <w:vAlign w:val="center"/>
          </w:tcPr>
          <w:p w14:paraId="0E71DB8A">
            <w:pPr>
              <w:spacing w:after="0" w:line="240" w:lineRule="auto"/>
            </w:pPr>
            <w:r>
              <w:rPr>
                <w:rFonts w:ascii="Times New Roman" w:hAnsi="Times New Roman"/>
                <w:b/>
                <w:color w:val="FFFFFF"/>
                <w:sz w:val="18"/>
              </w:rPr>
              <w:t>Tên bảng</w:t>
            </w:r>
          </w:p>
        </w:tc>
        <w:tc>
          <w:tcPr>
            <w:tcW w:w="7632" w:type="dxa"/>
            <w:shd w:val="clear" w:color="auto" w:fill="1F4E79"/>
            <w:vAlign w:val="center"/>
          </w:tcPr>
          <w:p w14:paraId="6864C0BA">
            <w:pPr>
              <w:spacing w:after="0" w:line="240" w:lineRule="auto"/>
            </w:pPr>
            <w:r>
              <w:rPr>
                <w:rFonts w:ascii="Times New Roman" w:hAnsi="Times New Roman"/>
                <w:b/>
                <w:color w:val="FFFFFF"/>
                <w:sz w:val="18"/>
              </w:rPr>
              <w:t>Mục đích</w:t>
            </w:r>
          </w:p>
        </w:tc>
      </w:tr>
      <w:tr w14:paraId="20533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09AADC6">
            <w:pPr>
              <w:spacing w:after="0" w:line="240" w:lineRule="auto"/>
            </w:pPr>
            <w:r>
              <w:rPr>
                <w:rFonts w:ascii="Times New Roman" w:hAnsi="Times New Roman"/>
                <w:b w:val="0"/>
                <w:sz w:val="18"/>
              </w:rPr>
              <w:t>1</w:t>
            </w:r>
          </w:p>
        </w:tc>
        <w:tc>
          <w:tcPr>
            <w:tcW w:w="2880" w:type="dxa"/>
            <w:vAlign w:val="center"/>
          </w:tcPr>
          <w:p w14:paraId="1C04A2CB">
            <w:pPr>
              <w:spacing w:after="0" w:line="240" w:lineRule="auto"/>
            </w:pPr>
            <w:r>
              <w:rPr>
                <w:rFonts w:ascii="Times New Roman" w:hAnsi="Times New Roman"/>
                <w:b w:val="0"/>
                <w:sz w:val="18"/>
              </w:rPr>
              <w:t>VAITRO</w:t>
            </w:r>
          </w:p>
        </w:tc>
        <w:tc>
          <w:tcPr>
            <w:tcW w:w="7632" w:type="dxa"/>
            <w:vAlign w:val="center"/>
          </w:tcPr>
          <w:p w14:paraId="25E1BB61">
            <w:pPr>
              <w:spacing w:after="0" w:line="240" w:lineRule="auto"/>
            </w:pPr>
            <w:r>
              <w:rPr>
                <w:rFonts w:ascii="Times New Roman" w:hAnsi="Times New Roman"/>
                <w:b w:val="0"/>
                <w:sz w:val="18"/>
              </w:rPr>
              <w:t>Lưu vai trò tài khoản như ADMIN, QUAN_LY_CHI_NHANH, QUAN_LY_KHO, THU_NGAN.</w:t>
            </w:r>
          </w:p>
        </w:tc>
      </w:tr>
      <w:tr w14:paraId="7E5F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013F7E89">
            <w:pPr>
              <w:spacing w:after="0" w:line="240" w:lineRule="auto"/>
            </w:pPr>
            <w:r>
              <w:rPr>
                <w:rFonts w:ascii="Times New Roman" w:hAnsi="Times New Roman"/>
                <w:b w:val="0"/>
                <w:sz w:val="18"/>
              </w:rPr>
              <w:t>2</w:t>
            </w:r>
          </w:p>
        </w:tc>
        <w:tc>
          <w:tcPr>
            <w:tcW w:w="2880" w:type="dxa"/>
            <w:vAlign w:val="center"/>
          </w:tcPr>
          <w:p w14:paraId="74338997">
            <w:pPr>
              <w:spacing w:after="0" w:line="240" w:lineRule="auto"/>
            </w:pPr>
            <w:r>
              <w:rPr>
                <w:rFonts w:ascii="Times New Roman" w:hAnsi="Times New Roman"/>
                <w:b w:val="0"/>
                <w:sz w:val="18"/>
              </w:rPr>
              <w:t>CHUCNANG</w:t>
            </w:r>
          </w:p>
        </w:tc>
        <w:tc>
          <w:tcPr>
            <w:tcW w:w="7632" w:type="dxa"/>
            <w:vAlign w:val="center"/>
          </w:tcPr>
          <w:p w14:paraId="74960142">
            <w:pPr>
              <w:spacing w:after="0" w:line="240" w:lineRule="auto"/>
            </w:pPr>
            <w:r>
              <w:rPr>
                <w:rFonts w:ascii="Times New Roman" w:hAnsi="Times New Roman"/>
                <w:b w:val="0"/>
                <w:sz w:val="18"/>
              </w:rPr>
              <w:t>Lưu danh mục module/chức năng của hệ thống như USER, PRODUCT, INVENTORY, ORDER, REPORT.</w:t>
            </w:r>
          </w:p>
        </w:tc>
      </w:tr>
      <w:tr w14:paraId="462C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3177510A">
            <w:pPr>
              <w:spacing w:after="0" w:line="240" w:lineRule="auto"/>
            </w:pPr>
            <w:r>
              <w:rPr>
                <w:rFonts w:ascii="Times New Roman" w:hAnsi="Times New Roman"/>
                <w:b w:val="0"/>
                <w:sz w:val="18"/>
              </w:rPr>
              <w:t>3</w:t>
            </w:r>
          </w:p>
        </w:tc>
        <w:tc>
          <w:tcPr>
            <w:tcW w:w="2880" w:type="dxa"/>
            <w:vAlign w:val="center"/>
          </w:tcPr>
          <w:p w14:paraId="2A90B862">
            <w:pPr>
              <w:spacing w:after="0" w:line="240" w:lineRule="auto"/>
            </w:pPr>
            <w:r>
              <w:rPr>
                <w:rFonts w:ascii="Times New Roman" w:hAnsi="Times New Roman"/>
                <w:b w:val="0"/>
                <w:sz w:val="18"/>
              </w:rPr>
              <w:t>QUYEN</w:t>
            </w:r>
          </w:p>
        </w:tc>
        <w:tc>
          <w:tcPr>
            <w:tcW w:w="7632" w:type="dxa"/>
            <w:vAlign w:val="center"/>
          </w:tcPr>
          <w:p w14:paraId="403FE57F">
            <w:pPr>
              <w:spacing w:after="0" w:line="240" w:lineRule="auto"/>
            </w:pPr>
            <w:r>
              <w:rPr>
                <w:rFonts w:ascii="Times New Roman" w:hAnsi="Times New Roman"/>
                <w:b w:val="0"/>
                <w:sz w:val="18"/>
              </w:rPr>
              <w:t>Lưu quyền thao tác theo chức năng và hành động; ma_chuc_nang là FK tới CHUCNANG.</w:t>
            </w:r>
          </w:p>
        </w:tc>
      </w:tr>
      <w:tr w14:paraId="0C2E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0F753AE1">
            <w:pPr>
              <w:spacing w:after="0" w:line="240" w:lineRule="auto"/>
            </w:pPr>
            <w:r>
              <w:rPr>
                <w:rFonts w:ascii="Times New Roman" w:hAnsi="Times New Roman"/>
                <w:b w:val="0"/>
                <w:sz w:val="18"/>
              </w:rPr>
              <w:t>4</w:t>
            </w:r>
          </w:p>
        </w:tc>
        <w:tc>
          <w:tcPr>
            <w:tcW w:w="2880" w:type="dxa"/>
            <w:vAlign w:val="center"/>
          </w:tcPr>
          <w:p w14:paraId="54F739F3">
            <w:pPr>
              <w:spacing w:after="0" w:line="240" w:lineRule="auto"/>
            </w:pPr>
            <w:r>
              <w:rPr>
                <w:rFonts w:ascii="Times New Roman" w:hAnsi="Times New Roman"/>
                <w:b w:val="0"/>
                <w:sz w:val="18"/>
              </w:rPr>
              <w:t>VAITRO_QUYEN</w:t>
            </w:r>
          </w:p>
        </w:tc>
        <w:tc>
          <w:tcPr>
            <w:tcW w:w="7632" w:type="dxa"/>
            <w:vAlign w:val="center"/>
          </w:tcPr>
          <w:p w14:paraId="7653277A">
            <w:pPr>
              <w:spacing w:after="0" w:line="240" w:lineRule="auto"/>
            </w:pPr>
            <w:r>
              <w:rPr>
                <w:rFonts w:ascii="Times New Roman" w:hAnsi="Times New Roman"/>
                <w:b w:val="0"/>
                <w:sz w:val="18"/>
              </w:rPr>
              <w:t>Bảng trung gian gán nhiều quyền cho một vai trò.</w:t>
            </w:r>
          </w:p>
        </w:tc>
      </w:tr>
      <w:tr w14:paraId="034D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021E8F76">
            <w:pPr>
              <w:spacing w:after="0" w:line="240" w:lineRule="auto"/>
            </w:pPr>
            <w:r>
              <w:rPr>
                <w:rFonts w:ascii="Times New Roman" w:hAnsi="Times New Roman"/>
                <w:b w:val="0"/>
                <w:sz w:val="18"/>
              </w:rPr>
              <w:t>5</w:t>
            </w:r>
          </w:p>
        </w:tc>
        <w:tc>
          <w:tcPr>
            <w:tcW w:w="2880" w:type="dxa"/>
            <w:vAlign w:val="center"/>
          </w:tcPr>
          <w:p w14:paraId="625A8ABE">
            <w:pPr>
              <w:spacing w:after="0" w:line="240" w:lineRule="auto"/>
            </w:pPr>
            <w:r>
              <w:rPr>
                <w:rFonts w:ascii="Times New Roman" w:hAnsi="Times New Roman"/>
                <w:b w:val="0"/>
                <w:sz w:val="18"/>
              </w:rPr>
              <w:t>CHINHANH</w:t>
            </w:r>
          </w:p>
        </w:tc>
        <w:tc>
          <w:tcPr>
            <w:tcW w:w="7632" w:type="dxa"/>
            <w:vAlign w:val="center"/>
          </w:tcPr>
          <w:p w14:paraId="2DE8B0EA">
            <w:pPr>
              <w:spacing w:after="0" w:line="240" w:lineRule="auto"/>
            </w:pPr>
            <w:r>
              <w:rPr>
                <w:rFonts w:ascii="Times New Roman" w:hAnsi="Times New Roman"/>
                <w:b w:val="0"/>
                <w:sz w:val="18"/>
              </w:rPr>
              <w:t>Lưu thông tin chi nhánh.</w:t>
            </w:r>
          </w:p>
        </w:tc>
      </w:tr>
      <w:tr w14:paraId="5011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4B9C458">
            <w:pPr>
              <w:spacing w:after="0" w:line="240" w:lineRule="auto"/>
            </w:pPr>
            <w:r>
              <w:rPr>
                <w:rFonts w:ascii="Times New Roman" w:hAnsi="Times New Roman"/>
                <w:b w:val="0"/>
                <w:sz w:val="18"/>
              </w:rPr>
              <w:t>6</w:t>
            </w:r>
          </w:p>
        </w:tc>
        <w:tc>
          <w:tcPr>
            <w:tcW w:w="2880" w:type="dxa"/>
            <w:vAlign w:val="center"/>
          </w:tcPr>
          <w:p w14:paraId="021DBE05">
            <w:pPr>
              <w:spacing w:after="0" w:line="240" w:lineRule="auto"/>
            </w:pPr>
            <w:r>
              <w:rPr>
                <w:rFonts w:ascii="Times New Roman" w:hAnsi="Times New Roman"/>
                <w:b w:val="0"/>
                <w:sz w:val="18"/>
              </w:rPr>
              <w:t>NGUOIDUNG</w:t>
            </w:r>
          </w:p>
        </w:tc>
        <w:tc>
          <w:tcPr>
            <w:tcW w:w="7632" w:type="dxa"/>
            <w:vAlign w:val="center"/>
          </w:tcPr>
          <w:p w14:paraId="088A65FC">
            <w:pPr>
              <w:spacing w:after="0" w:line="240" w:lineRule="auto"/>
            </w:pPr>
            <w:r>
              <w:rPr>
                <w:rFonts w:ascii="Times New Roman" w:hAnsi="Times New Roman"/>
                <w:b w:val="0"/>
                <w:sz w:val="18"/>
              </w:rPr>
              <w:t>Lưu tài khoản đăng nhập. Một người dùng chỉ có một vai trò.</w:t>
            </w:r>
          </w:p>
        </w:tc>
      </w:tr>
      <w:tr w14:paraId="06C8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5AF17256">
            <w:pPr>
              <w:spacing w:after="0" w:line="240" w:lineRule="auto"/>
            </w:pPr>
            <w:r>
              <w:rPr>
                <w:rFonts w:ascii="Times New Roman" w:hAnsi="Times New Roman"/>
                <w:b w:val="0"/>
                <w:sz w:val="18"/>
              </w:rPr>
              <w:t>7</w:t>
            </w:r>
          </w:p>
        </w:tc>
        <w:tc>
          <w:tcPr>
            <w:tcW w:w="2880" w:type="dxa"/>
            <w:vAlign w:val="center"/>
          </w:tcPr>
          <w:p w14:paraId="32D09DC1">
            <w:pPr>
              <w:spacing w:after="0" w:line="240" w:lineRule="auto"/>
            </w:pPr>
            <w:r>
              <w:rPr>
                <w:rFonts w:ascii="Times New Roman" w:hAnsi="Times New Roman"/>
                <w:b w:val="0"/>
                <w:sz w:val="18"/>
              </w:rPr>
              <w:t>MAYPOS</w:t>
            </w:r>
          </w:p>
        </w:tc>
        <w:tc>
          <w:tcPr>
            <w:tcW w:w="7632" w:type="dxa"/>
            <w:vAlign w:val="center"/>
          </w:tcPr>
          <w:p w14:paraId="371567C1">
            <w:pPr>
              <w:spacing w:after="0" w:line="240" w:lineRule="auto"/>
            </w:pPr>
            <w:r>
              <w:rPr>
                <w:rFonts w:ascii="Times New Roman" w:hAnsi="Times New Roman"/>
                <w:b w:val="0"/>
                <w:sz w:val="18"/>
              </w:rPr>
              <w:t>Lưu POS của chi nhánh. Mỗi chi nhánh có đúng một POS để hỗ trợ đồng bộ offline.</w:t>
            </w:r>
          </w:p>
        </w:tc>
      </w:tr>
      <w:tr w14:paraId="0D5C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85D14F8">
            <w:pPr>
              <w:spacing w:after="0" w:line="240" w:lineRule="auto"/>
            </w:pPr>
            <w:r>
              <w:rPr>
                <w:rFonts w:ascii="Times New Roman" w:hAnsi="Times New Roman"/>
                <w:b w:val="0"/>
                <w:sz w:val="18"/>
              </w:rPr>
              <w:t>8</w:t>
            </w:r>
          </w:p>
        </w:tc>
        <w:tc>
          <w:tcPr>
            <w:tcW w:w="2880" w:type="dxa"/>
            <w:vAlign w:val="center"/>
          </w:tcPr>
          <w:p w14:paraId="1F8AB85D">
            <w:pPr>
              <w:spacing w:after="0" w:line="240" w:lineRule="auto"/>
            </w:pPr>
            <w:r>
              <w:rPr>
                <w:rFonts w:ascii="Times New Roman" w:hAnsi="Times New Roman"/>
                <w:b w:val="0"/>
                <w:sz w:val="18"/>
              </w:rPr>
              <w:t>SANPHAM</w:t>
            </w:r>
          </w:p>
        </w:tc>
        <w:tc>
          <w:tcPr>
            <w:tcW w:w="7632" w:type="dxa"/>
            <w:vAlign w:val="center"/>
          </w:tcPr>
          <w:p w14:paraId="36028F81">
            <w:pPr>
              <w:spacing w:after="0" w:line="240" w:lineRule="auto"/>
            </w:pPr>
            <w:r>
              <w:rPr>
                <w:rFonts w:ascii="Times New Roman" w:hAnsi="Times New Roman"/>
                <w:b w:val="0"/>
                <w:sz w:val="18"/>
              </w:rPr>
              <w:t>Lưu món bán ra tại POS.</w:t>
            </w:r>
          </w:p>
        </w:tc>
      </w:tr>
      <w:tr w14:paraId="0BF3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FEB2CC0">
            <w:pPr>
              <w:spacing w:after="0" w:line="240" w:lineRule="auto"/>
            </w:pPr>
            <w:r>
              <w:rPr>
                <w:rFonts w:ascii="Times New Roman" w:hAnsi="Times New Roman"/>
                <w:b w:val="0"/>
                <w:sz w:val="18"/>
              </w:rPr>
              <w:t>9</w:t>
            </w:r>
          </w:p>
        </w:tc>
        <w:tc>
          <w:tcPr>
            <w:tcW w:w="2880" w:type="dxa"/>
            <w:vAlign w:val="center"/>
          </w:tcPr>
          <w:p w14:paraId="09F8ECA7">
            <w:pPr>
              <w:spacing w:after="0" w:line="240" w:lineRule="auto"/>
            </w:pPr>
            <w:r>
              <w:rPr>
                <w:rFonts w:ascii="Times New Roman" w:hAnsi="Times New Roman"/>
                <w:b w:val="0"/>
                <w:sz w:val="18"/>
              </w:rPr>
              <w:t>DONVITINH</w:t>
            </w:r>
          </w:p>
        </w:tc>
        <w:tc>
          <w:tcPr>
            <w:tcW w:w="7632" w:type="dxa"/>
            <w:vAlign w:val="center"/>
          </w:tcPr>
          <w:p w14:paraId="4DA3FB8F">
            <w:pPr>
              <w:spacing w:after="0" w:line="240" w:lineRule="auto"/>
            </w:pPr>
            <w:r>
              <w:rPr>
                <w:rFonts w:ascii="Times New Roman" w:hAnsi="Times New Roman"/>
                <w:b w:val="0"/>
                <w:sz w:val="18"/>
              </w:rPr>
              <w:t>Lưu danh mục đơn vị tính dùng cho nguyên liệu, công thức, tồn kho và báo cáo.</w:t>
            </w:r>
          </w:p>
        </w:tc>
      </w:tr>
      <w:tr w14:paraId="084C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35CDFEDA">
            <w:pPr>
              <w:spacing w:after="0" w:line="240" w:lineRule="auto"/>
            </w:pPr>
            <w:r>
              <w:rPr>
                <w:rFonts w:ascii="Times New Roman" w:hAnsi="Times New Roman"/>
                <w:b w:val="0"/>
                <w:sz w:val="18"/>
              </w:rPr>
              <w:t>10</w:t>
            </w:r>
          </w:p>
        </w:tc>
        <w:tc>
          <w:tcPr>
            <w:tcW w:w="2880" w:type="dxa"/>
            <w:vAlign w:val="center"/>
          </w:tcPr>
          <w:p w14:paraId="78AF39E7">
            <w:pPr>
              <w:spacing w:after="0" w:line="240" w:lineRule="auto"/>
            </w:pPr>
            <w:r>
              <w:rPr>
                <w:rFonts w:ascii="Times New Roman" w:hAnsi="Times New Roman"/>
                <w:b w:val="0"/>
                <w:sz w:val="18"/>
              </w:rPr>
              <w:t>NGUYENLIEU</w:t>
            </w:r>
          </w:p>
        </w:tc>
        <w:tc>
          <w:tcPr>
            <w:tcW w:w="7632" w:type="dxa"/>
            <w:vAlign w:val="center"/>
          </w:tcPr>
          <w:p w14:paraId="2EEF5C06">
            <w:pPr>
              <w:spacing w:after="0" w:line="240" w:lineRule="auto"/>
            </w:pPr>
            <w:r>
              <w:rPr>
                <w:rFonts w:ascii="Times New Roman" w:hAnsi="Times New Roman"/>
                <w:b w:val="0"/>
                <w:sz w:val="18"/>
              </w:rPr>
              <w:t>Lưu nguyên liệu dùng trong công thức và kho.</w:t>
            </w:r>
          </w:p>
        </w:tc>
      </w:tr>
      <w:tr w14:paraId="599E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5D6EB67">
            <w:pPr>
              <w:spacing w:after="0" w:line="240" w:lineRule="auto"/>
            </w:pPr>
            <w:r>
              <w:rPr>
                <w:rFonts w:ascii="Times New Roman" w:hAnsi="Times New Roman"/>
                <w:b w:val="0"/>
                <w:sz w:val="18"/>
              </w:rPr>
              <w:t>11</w:t>
            </w:r>
          </w:p>
        </w:tc>
        <w:tc>
          <w:tcPr>
            <w:tcW w:w="2880" w:type="dxa"/>
            <w:vAlign w:val="center"/>
          </w:tcPr>
          <w:p w14:paraId="7A7CF01F">
            <w:pPr>
              <w:spacing w:after="0" w:line="240" w:lineRule="auto"/>
            </w:pPr>
            <w:r>
              <w:rPr>
                <w:rFonts w:ascii="Times New Roman" w:hAnsi="Times New Roman"/>
                <w:b w:val="0"/>
                <w:sz w:val="18"/>
              </w:rPr>
              <w:t>CONGTHUC_SANPHAM</w:t>
            </w:r>
          </w:p>
        </w:tc>
        <w:tc>
          <w:tcPr>
            <w:tcW w:w="7632" w:type="dxa"/>
            <w:vAlign w:val="center"/>
          </w:tcPr>
          <w:p w14:paraId="2385A8AD">
            <w:pPr>
              <w:spacing w:after="0" w:line="240" w:lineRule="auto"/>
            </w:pPr>
            <w:r>
              <w:rPr>
                <w:rFonts w:ascii="Times New Roman" w:hAnsi="Times New Roman"/>
                <w:b w:val="0"/>
                <w:sz w:val="18"/>
              </w:rPr>
              <w:t>Lưu định mức nguyên liệu hiện tại cho từng món.</w:t>
            </w:r>
          </w:p>
        </w:tc>
      </w:tr>
      <w:tr w14:paraId="17EC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C58519E">
            <w:pPr>
              <w:spacing w:after="0" w:line="240" w:lineRule="auto"/>
            </w:pPr>
            <w:r>
              <w:rPr>
                <w:rFonts w:ascii="Times New Roman" w:hAnsi="Times New Roman"/>
                <w:b w:val="0"/>
                <w:sz w:val="18"/>
              </w:rPr>
              <w:t>12</w:t>
            </w:r>
          </w:p>
        </w:tc>
        <w:tc>
          <w:tcPr>
            <w:tcW w:w="2880" w:type="dxa"/>
            <w:vAlign w:val="center"/>
          </w:tcPr>
          <w:p w14:paraId="3B97E8CF">
            <w:pPr>
              <w:spacing w:after="0" w:line="240" w:lineRule="auto"/>
            </w:pPr>
            <w:r>
              <w:rPr>
                <w:rFonts w:ascii="Times New Roman" w:hAnsi="Times New Roman"/>
                <w:b w:val="0"/>
                <w:sz w:val="18"/>
              </w:rPr>
              <w:t>KHO</w:t>
            </w:r>
          </w:p>
        </w:tc>
        <w:tc>
          <w:tcPr>
            <w:tcW w:w="7632" w:type="dxa"/>
            <w:vAlign w:val="center"/>
          </w:tcPr>
          <w:p w14:paraId="30FFC723">
            <w:pPr>
              <w:spacing w:after="0" w:line="240" w:lineRule="auto"/>
            </w:pPr>
            <w:r>
              <w:rPr>
                <w:rFonts w:ascii="Times New Roman" w:hAnsi="Times New Roman"/>
                <w:b w:val="0"/>
                <w:sz w:val="18"/>
              </w:rPr>
              <w:t>Lưu kho tổng và kho chi nhánh. Mỗi chi nhánh có đúng một kho chi nhánh.</w:t>
            </w:r>
          </w:p>
        </w:tc>
      </w:tr>
      <w:tr w14:paraId="55FF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A549F3E">
            <w:pPr>
              <w:spacing w:after="0" w:line="240" w:lineRule="auto"/>
            </w:pPr>
            <w:r>
              <w:rPr>
                <w:rFonts w:ascii="Times New Roman" w:hAnsi="Times New Roman"/>
                <w:b w:val="0"/>
                <w:sz w:val="18"/>
              </w:rPr>
              <w:t>13</w:t>
            </w:r>
          </w:p>
        </w:tc>
        <w:tc>
          <w:tcPr>
            <w:tcW w:w="2880" w:type="dxa"/>
            <w:vAlign w:val="center"/>
          </w:tcPr>
          <w:p w14:paraId="53D79079">
            <w:pPr>
              <w:spacing w:after="0" w:line="240" w:lineRule="auto"/>
            </w:pPr>
            <w:r>
              <w:rPr>
                <w:rFonts w:ascii="Times New Roman" w:hAnsi="Times New Roman"/>
                <w:b w:val="0"/>
                <w:sz w:val="18"/>
              </w:rPr>
              <w:t>TONKHO</w:t>
            </w:r>
          </w:p>
        </w:tc>
        <w:tc>
          <w:tcPr>
            <w:tcW w:w="7632" w:type="dxa"/>
            <w:vAlign w:val="center"/>
          </w:tcPr>
          <w:p w14:paraId="23273E4B">
            <w:pPr>
              <w:spacing w:after="0" w:line="240" w:lineRule="auto"/>
            </w:pPr>
            <w:r>
              <w:rPr>
                <w:rFonts w:ascii="Times New Roman" w:hAnsi="Times New Roman"/>
                <w:b w:val="0"/>
                <w:sz w:val="18"/>
              </w:rPr>
              <w:t>Lưu tồn kho tổng để truy vấn nhanh.</w:t>
            </w:r>
          </w:p>
        </w:tc>
      </w:tr>
      <w:tr w14:paraId="6246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34B857B">
            <w:pPr>
              <w:spacing w:after="0" w:line="240" w:lineRule="auto"/>
            </w:pPr>
            <w:r>
              <w:rPr>
                <w:rFonts w:ascii="Times New Roman" w:hAnsi="Times New Roman"/>
                <w:b w:val="0"/>
                <w:sz w:val="18"/>
              </w:rPr>
              <w:t>14</w:t>
            </w:r>
          </w:p>
        </w:tc>
        <w:tc>
          <w:tcPr>
            <w:tcW w:w="2880" w:type="dxa"/>
            <w:vAlign w:val="center"/>
          </w:tcPr>
          <w:p w14:paraId="692F92FE">
            <w:pPr>
              <w:spacing w:after="0" w:line="240" w:lineRule="auto"/>
            </w:pPr>
            <w:r>
              <w:rPr>
                <w:rFonts w:ascii="Times New Roman" w:hAnsi="Times New Roman"/>
                <w:b w:val="0"/>
                <w:sz w:val="18"/>
              </w:rPr>
              <w:t>NHACUNGCAP</w:t>
            </w:r>
          </w:p>
        </w:tc>
        <w:tc>
          <w:tcPr>
            <w:tcW w:w="7632" w:type="dxa"/>
            <w:vAlign w:val="center"/>
          </w:tcPr>
          <w:p w14:paraId="034CD7B0">
            <w:pPr>
              <w:spacing w:after="0" w:line="240" w:lineRule="auto"/>
            </w:pPr>
            <w:r>
              <w:rPr>
                <w:rFonts w:ascii="Times New Roman" w:hAnsi="Times New Roman"/>
                <w:b w:val="0"/>
                <w:sz w:val="18"/>
              </w:rPr>
              <w:t>Lưu thông tin nhà cung cấp phục vụ chức năng thêm/sửa/ngưng hoạt động nhà cung cấp.</w:t>
            </w:r>
          </w:p>
        </w:tc>
      </w:tr>
      <w:tr w14:paraId="5D10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DB27F22">
            <w:pPr>
              <w:spacing w:after="0" w:line="240" w:lineRule="auto"/>
            </w:pPr>
            <w:r>
              <w:rPr>
                <w:rFonts w:ascii="Times New Roman" w:hAnsi="Times New Roman"/>
                <w:b w:val="0"/>
                <w:sz w:val="18"/>
              </w:rPr>
              <w:t>15</w:t>
            </w:r>
          </w:p>
        </w:tc>
        <w:tc>
          <w:tcPr>
            <w:tcW w:w="2880" w:type="dxa"/>
            <w:vAlign w:val="center"/>
          </w:tcPr>
          <w:p w14:paraId="0940070F">
            <w:pPr>
              <w:spacing w:after="0" w:line="240" w:lineRule="auto"/>
            </w:pPr>
            <w:r>
              <w:rPr>
                <w:rFonts w:ascii="Times New Roman" w:hAnsi="Times New Roman"/>
                <w:b w:val="0"/>
                <w:sz w:val="18"/>
              </w:rPr>
              <w:t>PHIEUNHAP</w:t>
            </w:r>
          </w:p>
        </w:tc>
        <w:tc>
          <w:tcPr>
            <w:tcW w:w="7632" w:type="dxa"/>
            <w:vAlign w:val="center"/>
          </w:tcPr>
          <w:p w14:paraId="01E9F464">
            <w:pPr>
              <w:spacing w:after="0" w:line="240" w:lineRule="auto"/>
            </w:pPr>
            <w:r>
              <w:rPr>
                <w:rFonts w:ascii="Times New Roman" w:hAnsi="Times New Roman"/>
                <w:b w:val="0"/>
                <w:sz w:val="18"/>
              </w:rPr>
              <w:t>Lưu phiếu nhập kho từ nhà cung cấp.</w:t>
            </w:r>
          </w:p>
        </w:tc>
      </w:tr>
      <w:tr w14:paraId="756A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D7792C6">
            <w:pPr>
              <w:spacing w:after="0" w:line="240" w:lineRule="auto"/>
            </w:pPr>
            <w:r>
              <w:rPr>
                <w:rFonts w:ascii="Times New Roman" w:hAnsi="Times New Roman"/>
                <w:b w:val="0"/>
                <w:sz w:val="18"/>
              </w:rPr>
              <w:t>16</w:t>
            </w:r>
          </w:p>
        </w:tc>
        <w:tc>
          <w:tcPr>
            <w:tcW w:w="2880" w:type="dxa"/>
            <w:vAlign w:val="center"/>
          </w:tcPr>
          <w:p w14:paraId="36D0021C">
            <w:pPr>
              <w:spacing w:after="0" w:line="240" w:lineRule="auto"/>
            </w:pPr>
            <w:r>
              <w:rPr>
                <w:rFonts w:ascii="Times New Roman" w:hAnsi="Times New Roman"/>
                <w:b w:val="0"/>
                <w:sz w:val="18"/>
              </w:rPr>
              <w:t>CHITIETPHIEUNHAP</w:t>
            </w:r>
          </w:p>
        </w:tc>
        <w:tc>
          <w:tcPr>
            <w:tcW w:w="7632" w:type="dxa"/>
            <w:vAlign w:val="center"/>
          </w:tcPr>
          <w:p w14:paraId="29452C8C">
            <w:pPr>
              <w:spacing w:after="0" w:line="240" w:lineRule="auto"/>
            </w:pPr>
            <w:r>
              <w:rPr>
                <w:rFonts w:ascii="Times New Roman" w:hAnsi="Times New Roman"/>
                <w:b w:val="0"/>
                <w:sz w:val="18"/>
              </w:rPr>
              <w:t>Lưu chi tiết nguyên liệu nhập.</w:t>
            </w:r>
          </w:p>
        </w:tc>
      </w:tr>
      <w:tr w14:paraId="575B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54619EA9">
            <w:pPr>
              <w:spacing w:after="0" w:line="240" w:lineRule="auto"/>
            </w:pPr>
            <w:r>
              <w:rPr>
                <w:rFonts w:ascii="Times New Roman" w:hAnsi="Times New Roman"/>
                <w:b w:val="0"/>
                <w:sz w:val="18"/>
              </w:rPr>
              <w:t>17</w:t>
            </w:r>
          </w:p>
        </w:tc>
        <w:tc>
          <w:tcPr>
            <w:tcW w:w="2880" w:type="dxa"/>
            <w:vAlign w:val="center"/>
          </w:tcPr>
          <w:p w14:paraId="01E440CD">
            <w:pPr>
              <w:spacing w:after="0" w:line="240" w:lineRule="auto"/>
            </w:pPr>
            <w:r>
              <w:rPr>
                <w:rFonts w:ascii="Times New Roman" w:hAnsi="Times New Roman"/>
                <w:b w:val="0"/>
                <w:sz w:val="18"/>
              </w:rPr>
              <w:t>LOHANG_NGUYENLIEU</w:t>
            </w:r>
          </w:p>
        </w:tc>
        <w:tc>
          <w:tcPr>
            <w:tcW w:w="7632" w:type="dxa"/>
            <w:vAlign w:val="center"/>
          </w:tcPr>
          <w:p w14:paraId="484644A5">
            <w:pPr>
              <w:spacing w:after="0" w:line="240" w:lineRule="auto"/>
            </w:pPr>
            <w:r>
              <w:rPr>
                <w:rFonts w:ascii="Times New Roman" w:hAnsi="Times New Roman"/>
                <w:b w:val="0"/>
                <w:sz w:val="18"/>
              </w:rPr>
              <w:t>Lưu tồn kho chi tiết theo lô và hạn sử dụng.</w:t>
            </w:r>
          </w:p>
        </w:tc>
      </w:tr>
      <w:tr w14:paraId="15E6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CFAEACC">
            <w:pPr>
              <w:spacing w:after="0" w:line="240" w:lineRule="auto"/>
            </w:pPr>
            <w:r>
              <w:rPr>
                <w:rFonts w:ascii="Times New Roman" w:hAnsi="Times New Roman"/>
                <w:b w:val="0"/>
                <w:sz w:val="18"/>
              </w:rPr>
              <w:t>18</w:t>
            </w:r>
          </w:p>
        </w:tc>
        <w:tc>
          <w:tcPr>
            <w:tcW w:w="2880" w:type="dxa"/>
            <w:vAlign w:val="center"/>
          </w:tcPr>
          <w:p w14:paraId="3176585B">
            <w:pPr>
              <w:spacing w:after="0" w:line="240" w:lineRule="auto"/>
            </w:pPr>
            <w:r>
              <w:rPr>
                <w:rFonts w:ascii="Times New Roman" w:hAnsi="Times New Roman"/>
                <w:b w:val="0"/>
                <w:sz w:val="18"/>
              </w:rPr>
              <w:t>PHIEUXUAT</w:t>
            </w:r>
          </w:p>
        </w:tc>
        <w:tc>
          <w:tcPr>
            <w:tcW w:w="7632" w:type="dxa"/>
            <w:vAlign w:val="center"/>
          </w:tcPr>
          <w:p w14:paraId="162268CF">
            <w:pPr>
              <w:spacing w:after="0" w:line="240" w:lineRule="auto"/>
            </w:pPr>
            <w:r>
              <w:rPr>
                <w:rFonts w:ascii="Times New Roman" w:hAnsi="Times New Roman"/>
                <w:b w:val="0"/>
                <w:sz w:val="18"/>
              </w:rPr>
              <w:t>Lưu phiếu xuất kho trả nhà cung cấp, training hoặc sử dụng nội bộ.</w:t>
            </w:r>
          </w:p>
        </w:tc>
      </w:tr>
      <w:tr w14:paraId="63A0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461ECD6">
            <w:pPr>
              <w:spacing w:after="0" w:line="240" w:lineRule="auto"/>
            </w:pPr>
            <w:r>
              <w:rPr>
                <w:rFonts w:ascii="Times New Roman" w:hAnsi="Times New Roman"/>
                <w:b w:val="0"/>
                <w:sz w:val="18"/>
              </w:rPr>
              <w:t>19</w:t>
            </w:r>
          </w:p>
        </w:tc>
        <w:tc>
          <w:tcPr>
            <w:tcW w:w="2880" w:type="dxa"/>
            <w:vAlign w:val="center"/>
          </w:tcPr>
          <w:p w14:paraId="278E0739">
            <w:pPr>
              <w:spacing w:after="0" w:line="240" w:lineRule="auto"/>
            </w:pPr>
            <w:r>
              <w:rPr>
                <w:rFonts w:ascii="Times New Roman" w:hAnsi="Times New Roman"/>
                <w:b w:val="0"/>
                <w:sz w:val="18"/>
              </w:rPr>
              <w:t>CHITIETPHIEUXUAT</w:t>
            </w:r>
          </w:p>
        </w:tc>
        <w:tc>
          <w:tcPr>
            <w:tcW w:w="7632" w:type="dxa"/>
            <w:vAlign w:val="center"/>
          </w:tcPr>
          <w:p w14:paraId="1DE6192E">
            <w:pPr>
              <w:spacing w:after="0" w:line="240" w:lineRule="auto"/>
            </w:pPr>
            <w:r>
              <w:rPr>
                <w:rFonts w:ascii="Times New Roman" w:hAnsi="Times New Roman"/>
                <w:b w:val="0"/>
                <w:sz w:val="18"/>
              </w:rPr>
              <w:t>Lưu chi tiết nguyên liệu xuất kho.</w:t>
            </w:r>
          </w:p>
        </w:tc>
      </w:tr>
      <w:tr w14:paraId="7AE0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507DA040">
            <w:pPr>
              <w:spacing w:after="0" w:line="240" w:lineRule="auto"/>
            </w:pPr>
            <w:r>
              <w:rPr>
                <w:rFonts w:ascii="Times New Roman" w:hAnsi="Times New Roman"/>
                <w:b w:val="0"/>
                <w:sz w:val="18"/>
              </w:rPr>
              <w:t>20</w:t>
            </w:r>
          </w:p>
        </w:tc>
        <w:tc>
          <w:tcPr>
            <w:tcW w:w="2880" w:type="dxa"/>
            <w:vAlign w:val="center"/>
          </w:tcPr>
          <w:p w14:paraId="5DE3E523">
            <w:pPr>
              <w:spacing w:after="0" w:line="240" w:lineRule="auto"/>
            </w:pPr>
            <w:r>
              <w:rPr>
                <w:rFonts w:ascii="Times New Roman" w:hAnsi="Times New Roman"/>
                <w:b w:val="0"/>
                <w:sz w:val="18"/>
              </w:rPr>
              <w:t>PHIEUDIEUCHUYEN</w:t>
            </w:r>
          </w:p>
        </w:tc>
        <w:tc>
          <w:tcPr>
            <w:tcW w:w="7632" w:type="dxa"/>
            <w:vAlign w:val="center"/>
          </w:tcPr>
          <w:p w14:paraId="2C0EBE3F">
            <w:pPr>
              <w:spacing w:after="0" w:line="240" w:lineRule="auto"/>
            </w:pPr>
            <w:r>
              <w:rPr>
                <w:rFonts w:ascii="Times New Roman" w:hAnsi="Times New Roman"/>
                <w:b w:val="0"/>
                <w:sz w:val="18"/>
              </w:rPr>
              <w:t>Lưu phiếu điều chuyển nguyên liệu giữa các kho.</w:t>
            </w:r>
          </w:p>
        </w:tc>
      </w:tr>
      <w:tr w14:paraId="3AA1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D94FCDD">
            <w:pPr>
              <w:spacing w:after="0" w:line="240" w:lineRule="auto"/>
            </w:pPr>
            <w:r>
              <w:rPr>
                <w:rFonts w:ascii="Times New Roman" w:hAnsi="Times New Roman"/>
                <w:b w:val="0"/>
                <w:sz w:val="18"/>
              </w:rPr>
              <w:t>21</w:t>
            </w:r>
          </w:p>
        </w:tc>
        <w:tc>
          <w:tcPr>
            <w:tcW w:w="2880" w:type="dxa"/>
            <w:vAlign w:val="center"/>
          </w:tcPr>
          <w:p w14:paraId="1C47D4E0">
            <w:pPr>
              <w:spacing w:after="0" w:line="240" w:lineRule="auto"/>
            </w:pPr>
            <w:r>
              <w:rPr>
                <w:rFonts w:ascii="Times New Roman" w:hAnsi="Times New Roman"/>
                <w:b w:val="0"/>
                <w:sz w:val="18"/>
              </w:rPr>
              <w:t>CHITIETPHIEUDIEUCHUYEN</w:t>
            </w:r>
          </w:p>
        </w:tc>
        <w:tc>
          <w:tcPr>
            <w:tcW w:w="7632" w:type="dxa"/>
            <w:vAlign w:val="center"/>
          </w:tcPr>
          <w:p w14:paraId="54CC4D0E">
            <w:pPr>
              <w:spacing w:after="0" w:line="240" w:lineRule="auto"/>
            </w:pPr>
            <w:r>
              <w:rPr>
                <w:rFonts w:ascii="Times New Roman" w:hAnsi="Times New Roman"/>
                <w:b w:val="0"/>
                <w:sz w:val="18"/>
              </w:rPr>
              <w:t>Lưu chi tiết nguyên liệu điều chuyển.</w:t>
            </w:r>
          </w:p>
        </w:tc>
      </w:tr>
      <w:tr w14:paraId="0CD4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5C12B512">
            <w:pPr>
              <w:spacing w:after="0" w:line="240" w:lineRule="auto"/>
            </w:pPr>
            <w:r>
              <w:rPr>
                <w:rFonts w:ascii="Times New Roman" w:hAnsi="Times New Roman"/>
                <w:b w:val="0"/>
                <w:sz w:val="18"/>
              </w:rPr>
              <w:t>22</w:t>
            </w:r>
          </w:p>
        </w:tc>
        <w:tc>
          <w:tcPr>
            <w:tcW w:w="2880" w:type="dxa"/>
            <w:vAlign w:val="center"/>
          </w:tcPr>
          <w:p w14:paraId="75D4B930">
            <w:pPr>
              <w:spacing w:after="0" w:line="240" w:lineRule="auto"/>
            </w:pPr>
            <w:r>
              <w:rPr>
                <w:rFonts w:ascii="Times New Roman" w:hAnsi="Times New Roman"/>
                <w:b w:val="0"/>
                <w:sz w:val="18"/>
              </w:rPr>
              <w:t>PHIEUKIEMKHO</w:t>
            </w:r>
          </w:p>
        </w:tc>
        <w:tc>
          <w:tcPr>
            <w:tcW w:w="7632" w:type="dxa"/>
            <w:vAlign w:val="center"/>
          </w:tcPr>
          <w:p w14:paraId="09F0D05F">
            <w:pPr>
              <w:spacing w:after="0" w:line="240" w:lineRule="auto"/>
            </w:pPr>
            <w:r>
              <w:rPr>
                <w:rFonts w:ascii="Times New Roman" w:hAnsi="Times New Roman"/>
                <w:b w:val="0"/>
                <w:sz w:val="18"/>
              </w:rPr>
              <w:t>Lưu phiếu kiểm kê kho.</w:t>
            </w:r>
          </w:p>
        </w:tc>
      </w:tr>
      <w:tr w14:paraId="438C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BC961F5">
            <w:pPr>
              <w:spacing w:after="0" w:line="240" w:lineRule="auto"/>
            </w:pPr>
            <w:r>
              <w:rPr>
                <w:rFonts w:ascii="Times New Roman" w:hAnsi="Times New Roman"/>
                <w:b w:val="0"/>
                <w:sz w:val="18"/>
              </w:rPr>
              <w:t>23</w:t>
            </w:r>
          </w:p>
        </w:tc>
        <w:tc>
          <w:tcPr>
            <w:tcW w:w="2880" w:type="dxa"/>
            <w:vAlign w:val="center"/>
          </w:tcPr>
          <w:p w14:paraId="27EB2BD4">
            <w:pPr>
              <w:spacing w:after="0" w:line="240" w:lineRule="auto"/>
            </w:pPr>
            <w:r>
              <w:rPr>
                <w:rFonts w:ascii="Times New Roman" w:hAnsi="Times New Roman"/>
                <w:b w:val="0"/>
                <w:sz w:val="18"/>
              </w:rPr>
              <w:t>CHITIETPHIEUKIEMKHO</w:t>
            </w:r>
          </w:p>
        </w:tc>
        <w:tc>
          <w:tcPr>
            <w:tcW w:w="7632" w:type="dxa"/>
            <w:vAlign w:val="center"/>
          </w:tcPr>
          <w:p w14:paraId="384889BF">
            <w:pPr>
              <w:spacing w:after="0" w:line="240" w:lineRule="auto"/>
            </w:pPr>
            <w:r>
              <w:rPr>
                <w:rFonts w:ascii="Times New Roman" w:hAnsi="Times New Roman"/>
                <w:b w:val="0"/>
                <w:sz w:val="18"/>
              </w:rPr>
              <w:t>Lưu chi tiết nguyên liệu/lô hàng được kiểm kê.</w:t>
            </w:r>
          </w:p>
        </w:tc>
      </w:tr>
      <w:tr w14:paraId="3E37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7020C00">
            <w:pPr>
              <w:spacing w:after="0" w:line="240" w:lineRule="auto"/>
            </w:pPr>
            <w:r>
              <w:rPr>
                <w:rFonts w:ascii="Times New Roman" w:hAnsi="Times New Roman"/>
                <w:b w:val="0"/>
                <w:sz w:val="18"/>
              </w:rPr>
              <w:t>24</w:t>
            </w:r>
          </w:p>
        </w:tc>
        <w:tc>
          <w:tcPr>
            <w:tcW w:w="2880" w:type="dxa"/>
            <w:vAlign w:val="center"/>
          </w:tcPr>
          <w:p w14:paraId="1B844B25">
            <w:pPr>
              <w:spacing w:after="0" w:line="240" w:lineRule="auto"/>
            </w:pPr>
            <w:r>
              <w:rPr>
                <w:rFonts w:ascii="Times New Roman" w:hAnsi="Times New Roman"/>
                <w:b w:val="0"/>
                <w:sz w:val="18"/>
              </w:rPr>
              <w:t>PHIEUHAOHUT</w:t>
            </w:r>
          </w:p>
        </w:tc>
        <w:tc>
          <w:tcPr>
            <w:tcW w:w="7632" w:type="dxa"/>
            <w:vAlign w:val="center"/>
          </w:tcPr>
          <w:p w14:paraId="3BF0A4EA">
            <w:pPr>
              <w:spacing w:after="0" w:line="240" w:lineRule="auto"/>
            </w:pPr>
            <w:r>
              <w:rPr>
                <w:rFonts w:ascii="Times New Roman" w:hAnsi="Times New Roman"/>
                <w:b w:val="0"/>
                <w:sz w:val="18"/>
              </w:rPr>
              <w:t>Lưu hao hụt nguyên liệu.</w:t>
            </w:r>
          </w:p>
        </w:tc>
      </w:tr>
      <w:tr w14:paraId="5A9E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0E7EA6C7">
            <w:pPr>
              <w:spacing w:after="0" w:line="240" w:lineRule="auto"/>
            </w:pPr>
            <w:r>
              <w:rPr>
                <w:rFonts w:ascii="Times New Roman" w:hAnsi="Times New Roman"/>
                <w:b w:val="0"/>
                <w:sz w:val="18"/>
              </w:rPr>
              <w:t>25</w:t>
            </w:r>
          </w:p>
        </w:tc>
        <w:tc>
          <w:tcPr>
            <w:tcW w:w="2880" w:type="dxa"/>
            <w:vAlign w:val="center"/>
          </w:tcPr>
          <w:p w14:paraId="29EBA29D">
            <w:pPr>
              <w:spacing w:after="0" w:line="240" w:lineRule="auto"/>
              <w:rPr>
                <w:rFonts w:hint="default"/>
                <w:lang w:val="en-US"/>
              </w:rPr>
            </w:pPr>
            <w:r>
              <w:rPr>
                <w:b w:val="0"/>
                <w:sz w:val="18"/>
                <w:lang w:val="en-US"/>
              </w:rPr>
              <w:t>HOADON</w:t>
            </w:r>
          </w:p>
        </w:tc>
        <w:tc>
          <w:tcPr>
            <w:tcW w:w="7632" w:type="dxa"/>
            <w:vAlign w:val="center"/>
          </w:tcPr>
          <w:p w14:paraId="58E91020">
            <w:pPr>
              <w:spacing w:after="0" w:line="240" w:lineRule="auto"/>
            </w:pPr>
            <w:r>
              <w:rPr>
                <w:rFonts w:ascii="Times New Roman" w:hAnsi="Times New Roman"/>
                <w:b w:val="0"/>
                <w:sz w:val="18"/>
              </w:rPr>
              <w:t>Lưu đơn hàng bán tại POS, bao gồm thông tin thanh toán đơn giản.</w:t>
            </w:r>
          </w:p>
        </w:tc>
      </w:tr>
      <w:tr w14:paraId="58ED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3033E982">
            <w:pPr>
              <w:spacing w:after="0" w:line="240" w:lineRule="auto"/>
            </w:pPr>
            <w:r>
              <w:rPr>
                <w:rFonts w:ascii="Times New Roman" w:hAnsi="Times New Roman"/>
                <w:b w:val="0"/>
                <w:sz w:val="18"/>
              </w:rPr>
              <w:t>26</w:t>
            </w:r>
          </w:p>
        </w:tc>
        <w:tc>
          <w:tcPr>
            <w:tcW w:w="2880" w:type="dxa"/>
            <w:vAlign w:val="center"/>
          </w:tcPr>
          <w:p w14:paraId="7656B016">
            <w:pPr>
              <w:spacing w:after="0" w:line="240" w:lineRule="auto"/>
              <w:rPr>
                <w:rFonts w:hint="default"/>
                <w:lang w:val="en-US"/>
              </w:rPr>
            </w:pPr>
            <w:r>
              <w:rPr>
                <w:b w:val="0"/>
                <w:sz w:val="18"/>
                <w:lang w:val="en-US"/>
              </w:rPr>
              <w:t>CHITIETHOADON</w:t>
            </w:r>
          </w:p>
        </w:tc>
        <w:tc>
          <w:tcPr>
            <w:tcW w:w="7632" w:type="dxa"/>
            <w:vAlign w:val="center"/>
          </w:tcPr>
          <w:p w14:paraId="60BB9EF7">
            <w:pPr>
              <w:spacing w:after="0" w:line="240" w:lineRule="auto"/>
            </w:pPr>
            <w:r>
              <w:rPr>
                <w:rFonts w:ascii="Times New Roman" w:hAnsi="Times New Roman"/>
                <w:b w:val="0"/>
                <w:sz w:val="18"/>
              </w:rPr>
              <w:t>Lưu các món trong đơn hàng.</w:t>
            </w:r>
          </w:p>
        </w:tc>
      </w:tr>
      <w:tr w14:paraId="7D45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50A10B8B">
            <w:pPr>
              <w:spacing w:after="0" w:line="240" w:lineRule="auto"/>
            </w:pPr>
            <w:r>
              <w:rPr>
                <w:rFonts w:ascii="Times New Roman" w:hAnsi="Times New Roman"/>
                <w:b w:val="0"/>
                <w:sz w:val="18"/>
              </w:rPr>
              <w:t>27</w:t>
            </w:r>
          </w:p>
        </w:tc>
        <w:tc>
          <w:tcPr>
            <w:tcW w:w="2880" w:type="dxa"/>
            <w:vAlign w:val="center"/>
          </w:tcPr>
          <w:p w14:paraId="213707F6">
            <w:pPr>
              <w:spacing w:after="0" w:line="240" w:lineRule="auto"/>
            </w:pPr>
            <w:r>
              <w:rPr>
                <w:rFonts w:ascii="Times New Roman" w:hAnsi="Times New Roman"/>
                <w:b w:val="0"/>
                <w:sz w:val="18"/>
              </w:rPr>
              <w:t>BANHANG_TRUKHO</w:t>
            </w:r>
          </w:p>
        </w:tc>
        <w:tc>
          <w:tcPr>
            <w:tcW w:w="7632" w:type="dxa"/>
            <w:vAlign w:val="center"/>
          </w:tcPr>
          <w:p w14:paraId="7B66AB9D">
            <w:pPr>
              <w:spacing w:after="0" w:line="240" w:lineRule="auto"/>
            </w:pPr>
            <w:r>
              <w:rPr>
                <w:rFonts w:ascii="Times New Roman" w:hAnsi="Times New Roman"/>
                <w:b w:val="0"/>
                <w:sz w:val="18"/>
              </w:rPr>
              <w:t>Lưu log trừ kho tự động do bán hàng POS.</w:t>
            </w:r>
          </w:p>
        </w:tc>
      </w:tr>
      <w:tr w14:paraId="6308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13D9088">
            <w:pPr>
              <w:spacing w:after="0" w:line="240" w:lineRule="auto"/>
            </w:pPr>
            <w:r>
              <w:rPr>
                <w:rFonts w:ascii="Times New Roman" w:hAnsi="Times New Roman"/>
                <w:b w:val="0"/>
                <w:sz w:val="18"/>
              </w:rPr>
              <w:t>28</w:t>
            </w:r>
          </w:p>
        </w:tc>
        <w:tc>
          <w:tcPr>
            <w:tcW w:w="2880" w:type="dxa"/>
            <w:vAlign w:val="center"/>
          </w:tcPr>
          <w:p w14:paraId="098DADCD">
            <w:pPr>
              <w:spacing w:after="0" w:line="240" w:lineRule="auto"/>
            </w:pPr>
            <w:r>
              <w:rPr>
                <w:rFonts w:ascii="Times New Roman" w:hAnsi="Times New Roman"/>
                <w:b w:val="0"/>
                <w:sz w:val="18"/>
              </w:rPr>
              <w:t>NHATKY_KHO</w:t>
            </w:r>
          </w:p>
        </w:tc>
        <w:tc>
          <w:tcPr>
            <w:tcW w:w="7632" w:type="dxa"/>
            <w:vAlign w:val="center"/>
          </w:tcPr>
          <w:p w14:paraId="7F5F850E">
            <w:pPr>
              <w:spacing w:after="0" w:line="240" w:lineRule="auto"/>
            </w:pPr>
            <w:r>
              <w:rPr>
                <w:rFonts w:ascii="Times New Roman" w:hAnsi="Times New Roman"/>
                <w:b w:val="0"/>
                <w:sz w:val="18"/>
              </w:rPr>
              <w:t>Bảng lịch sử nhập xuất kho tập trung để tra cứu nhanh.</w:t>
            </w:r>
          </w:p>
        </w:tc>
      </w:tr>
    </w:tbl>
    <w:p w14:paraId="32D0951F">
      <w:pPr>
        <w:pStyle w:val="2"/>
      </w:pPr>
      <w:r>
        <w:rPr>
          <w:rFonts w:ascii="Times New Roman" w:hAnsi="Times New Roman"/>
          <w:color w:val="1F4E79"/>
        </w:rPr>
        <w:t>3. Quy tắc thiết kế chính</w:t>
      </w:r>
    </w:p>
    <w:p w14:paraId="002D5A92">
      <w:pPr>
        <w:pStyle w:val="24"/>
      </w:pPr>
      <w:r>
        <w:rPr>
          <w:rFonts w:ascii="Times New Roman" w:hAnsi="Times New Roman"/>
        </w:rPr>
        <w:t>Một người dùng chỉ có một vai trò: NGUOIDUNG.ma_vai_tro trỏ trực tiếp tới VAITRO.</w:t>
      </w:r>
    </w:p>
    <w:p w14:paraId="2C5295C0">
      <w:pPr>
        <w:pStyle w:val="24"/>
      </w:pPr>
      <w:r>
        <w:rPr>
          <w:rFonts w:ascii="Times New Roman" w:hAnsi="Times New Roman"/>
        </w:rPr>
        <w:t>Một vai trò có nhiều quyền thông qua VAITRO_QUYEN.</w:t>
      </w:r>
    </w:p>
    <w:p w14:paraId="00C5278F">
      <w:pPr>
        <w:pStyle w:val="24"/>
      </w:pPr>
      <w:r>
        <w:rPr>
          <w:rFonts w:ascii="Times New Roman" w:hAnsi="Times New Roman"/>
        </w:rPr>
        <w:t>CHUCNANG được tách riêng để quản lý module/chức năng; QUYEN.ma_chuc_nang là khóa ngoại tới CHUCNANG.</w:t>
      </w:r>
    </w:p>
    <w:p w14:paraId="5E959D7D">
      <w:pPr>
        <w:pStyle w:val="24"/>
      </w:pPr>
      <w:r>
        <w:rPr>
          <w:rFonts w:ascii="Times New Roman" w:hAnsi="Times New Roman"/>
        </w:rPr>
        <w:t>Một chức năng có nhiều dòng quyền thao tác; mỗi dòng quyền là sự kết hợp giữa chức năng và hành động cụ thể.</w:t>
      </w:r>
    </w:p>
    <w:p w14:paraId="66C8B277">
      <w:pPr>
        <w:pStyle w:val="24"/>
      </w:pPr>
      <w:r>
        <w:rPr>
          <w:rFonts w:ascii="Times New Roman" w:hAnsi="Times New Roman"/>
        </w:rPr>
        <w:t>Mỗi chi nhánh có đúng một POS: MAYPOS.ma_chi_nhanh vừa là khóa ngoại tới CHINHANH, vừa có ràng buộc UNIQUE.</w:t>
      </w:r>
    </w:p>
    <w:p w14:paraId="46F81976">
      <w:pPr>
        <w:pStyle w:val="24"/>
      </w:pPr>
      <w:r>
        <w:rPr>
          <w:rFonts w:ascii="Times New Roman" w:hAnsi="Times New Roman"/>
        </w:rPr>
        <w:t>Mỗi chi nhánh có đúng một kho chi nhánh: KHO.ma_chi_nhanh có UNIQUE; kho tổng có ma_chi_nhanh NULL.</w:t>
      </w:r>
    </w:p>
    <w:p w14:paraId="2029DE0A">
      <w:pPr>
        <w:pStyle w:val="24"/>
      </w:pPr>
      <w:r>
        <w:rPr>
          <w:rFonts w:ascii="Times New Roman" w:hAnsi="Times New Roman"/>
        </w:rPr>
        <w:t>NHACUNGCAP được tách riêng vì hệ thống có chức năng thêm, sửa, ngưng hoạt động nhà cung cấp.</w:t>
      </w:r>
    </w:p>
    <w:p w14:paraId="2846C346">
      <w:pPr>
        <w:pStyle w:val="24"/>
      </w:pPr>
      <w:r>
        <w:rPr>
          <w:rFonts w:ascii="Times New Roman" w:hAnsi="Times New Roman"/>
        </w:rPr>
        <w:t>PHIEUNHAP lưu ma_nha_cung_cap thay vì lưu tên nhà cung cấp dạng text.</w:t>
      </w:r>
    </w:p>
    <w:p w14:paraId="2CAA09F0">
      <w:pPr>
        <w:pStyle w:val="24"/>
      </w:pPr>
      <w:r>
        <w:rPr>
          <w:rFonts w:ascii="Times New Roman" w:hAnsi="Times New Roman"/>
        </w:rPr>
        <w:t>DONVITINH được tách riêng; NGUYENLIEU.ma_don_vi_tinh là khóa ngoại tới DONVITINH.</w:t>
      </w:r>
    </w:p>
    <w:p w14:paraId="4BE5261D">
      <w:pPr>
        <w:pStyle w:val="24"/>
      </w:pPr>
      <w:r>
        <w:rPr>
          <w:rFonts w:ascii="Times New Roman" w:hAnsi="Times New Roman"/>
        </w:rPr>
        <w:t>CONGTHUC_SANPHAM lưu công thức hiện tại; khi bán hàng phải ghi snapshot định mức trừ kho vào BANHANG_TRUKHO.</w:t>
      </w:r>
    </w:p>
    <w:p w14:paraId="2E5CB52B">
      <w:pPr>
        <w:pStyle w:val="24"/>
      </w:pPr>
      <w:r>
        <w:rPr>
          <w:rFonts w:ascii="Times New Roman" w:hAnsi="Times New Roman"/>
        </w:rPr>
        <w:t xml:space="preserve">Thanh toán đơn giản được lưu trực tiếp trong </w:t>
      </w:r>
      <w:r>
        <w:rPr>
          <w:lang w:val="en-US"/>
        </w:rPr>
        <w:t>HOADON</w:t>
      </w:r>
      <w:r>
        <w:rPr>
          <w:rFonts w:ascii="Times New Roman" w:hAnsi="Times New Roman"/>
        </w:rPr>
        <w:t>; không tách bảng THANHTOAN vì mỗi đơn chỉ có một phương thức thanh toán.</w:t>
      </w:r>
    </w:p>
    <w:p w14:paraId="0CAD37B8">
      <w:pPr>
        <w:pStyle w:val="24"/>
      </w:pPr>
      <w:r>
        <w:rPr>
          <w:rFonts w:ascii="Times New Roman" w:hAnsi="Times New Roman"/>
        </w:rPr>
        <w:t>Giữ TONKHO để truy vấn tồn nhanh; LOHANG_NGUYENLIEU lưu chi tiết theo lô và hạn sử dụng.</w:t>
      </w:r>
    </w:p>
    <w:p w14:paraId="0BC67078">
      <w:pPr>
        <w:pStyle w:val="24"/>
      </w:pPr>
      <w:r>
        <w:rPr>
          <w:rFonts w:ascii="Times New Roman" w:hAnsi="Times New Roman"/>
        </w:rPr>
        <w:t>Mọi nghiệp vụ làm thay đổi tồn kho phải cập nhật TONKHO và LOHANG_NGUYENLIEU nếu có lô.</w:t>
      </w:r>
    </w:p>
    <w:p w14:paraId="55560667">
      <w:pPr>
        <w:pStyle w:val="24"/>
      </w:pPr>
      <w:r>
        <w:rPr>
          <w:rFonts w:ascii="Times New Roman" w:hAnsi="Times New Roman"/>
        </w:rPr>
        <w:t>Mọi nghiệp vụ làm thay đổi tồn kho nên ghi thêm vào NHATKY_KHO để tra cứu lịch sử nhập xuất.</w:t>
      </w:r>
    </w:p>
    <w:p w14:paraId="78339E32">
      <w:pPr>
        <w:pStyle w:val="24"/>
      </w:pPr>
      <w:r>
        <w:rPr>
          <w:rFonts w:ascii="Times New Roman" w:hAnsi="Times New Roman"/>
        </w:rPr>
        <w:t>Bán hàng POS không tạo PHIEUXUAT cho từng đơn; trừ kho do bán hàng ghi vào BANHANG_TRUKHO.</w:t>
      </w:r>
    </w:p>
    <w:p w14:paraId="6D12F7CC">
      <w:pPr>
        <w:pStyle w:val="24"/>
      </w:pPr>
      <w:r>
        <w:rPr>
          <w:rFonts w:ascii="Times New Roman" w:hAnsi="Times New Roman"/>
        </w:rPr>
        <w:t>Kiểm kho lưu PHIEUKIEMKHO và CHITIETPHIEUKIEMKHO; khi hoàn tất mới cập nhật tồn nếu chọn xử lý điều chỉnh.</w:t>
      </w:r>
    </w:p>
    <w:p w14:paraId="6C2023D2">
      <w:pPr>
        <w:pStyle w:val="2"/>
      </w:pPr>
      <w:r>
        <w:rPr>
          <w:rFonts w:ascii="Times New Roman" w:hAnsi="Times New Roman"/>
          <w:color w:val="1F4E79"/>
        </w:rPr>
        <w:t>4. Đặc tả chi tiết các bảng</w:t>
      </w:r>
    </w:p>
    <w:p w14:paraId="34744DDF">
      <w:pPr>
        <w:pStyle w:val="3"/>
      </w:pPr>
      <w:r>
        <w:rPr>
          <w:rFonts w:ascii="Times New Roman" w:hAnsi="Times New Roman"/>
          <w:color w:val="1F4E79"/>
        </w:rPr>
        <w:t>VAITRO</w:t>
      </w:r>
    </w:p>
    <w:p w14:paraId="0139EA14">
      <w:pPr>
        <w:spacing w:after="120"/>
      </w:pPr>
      <w:r>
        <w:rPr>
          <w:rFonts w:ascii="Times New Roman" w:hAnsi="Times New Roman"/>
          <w:sz w:val="22"/>
        </w:rPr>
        <w:t>Mục đích: Lưu vai trò của tài khoản.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8"/>
        <w:gridCol w:w="3695"/>
        <w:gridCol w:w="4161"/>
      </w:tblGrid>
      <w:tr w14:paraId="7451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25CF3203">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1D428481">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044D164D">
            <w:pPr>
              <w:spacing w:after="0" w:line="240" w:lineRule="auto"/>
            </w:pPr>
            <w:r>
              <w:rPr>
                <w:rFonts w:ascii="Times New Roman" w:hAnsi="Times New Roman"/>
                <w:b/>
                <w:color w:val="FFFFFF"/>
                <w:sz w:val="18"/>
              </w:rPr>
              <w:t>Ý nghĩa</w:t>
            </w:r>
          </w:p>
        </w:tc>
      </w:tr>
      <w:tr w14:paraId="0E12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37033BA">
            <w:pPr>
              <w:spacing w:after="0" w:line="240" w:lineRule="auto"/>
            </w:pPr>
            <w:r>
              <w:rPr>
                <w:rFonts w:ascii="Times New Roman" w:hAnsi="Times New Roman"/>
                <w:b w:val="0"/>
                <w:sz w:val="18"/>
              </w:rPr>
              <w:t>ma_vai_tro</w:t>
            </w:r>
          </w:p>
        </w:tc>
        <w:tc>
          <w:tcPr>
            <w:tcW w:w="3888" w:type="dxa"/>
            <w:vAlign w:val="center"/>
          </w:tcPr>
          <w:p w14:paraId="1FDECA3F">
            <w:pPr>
              <w:spacing w:after="0" w:line="240" w:lineRule="auto"/>
            </w:pPr>
            <w:r>
              <w:rPr>
                <w:rFonts w:ascii="Times New Roman" w:hAnsi="Times New Roman"/>
                <w:b w:val="0"/>
                <w:sz w:val="18"/>
              </w:rPr>
              <w:t>NUMBER(19), PK, IDENTITY</w:t>
            </w:r>
          </w:p>
        </w:tc>
        <w:tc>
          <w:tcPr>
            <w:tcW w:w="4464" w:type="dxa"/>
            <w:vAlign w:val="center"/>
          </w:tcPr>
          <w:p w14:paraId="5F849E00">
            <w:pPr>
              <w:spacing w:after="0" w:line="240" w:lineRule="auto"/>
            </w:pPr>
            <w:r>
              <w:rPr>
                <w:rFonts w:ascii="Times New Roman" w:hAnsi="Times New Roman"/>
                <w:b w:val="0"/>
                <w:sz w:val="18"/>
              </w:rPr>
              <w:t>Khóa chính.</w:t>
            </w:r>
          </w:p>
        </w:tc>
      </w:tr>
      <w:tr w14:paraId="6136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D16DE0A">
            <w:pPr>
              <w:spacing w:after="0" w:line="240" w:lineRule="auto"/>
            </w:pPr>
            <w:r>
              <w:rPr>
                <w:rFonts w:ascii="Times New Roman" w:hAnsi="Times New Roman"/>
                <w:b w:val="0"/>
                <w:sz w:val="18"/>
              </w:rPr>
              <w:t>ten_vai_tro</w:t>
            </w:r>
          </w:p>
        </w:tc>
        <w:tc>
          <w:tcPr>
            <w:tcW w:w="3888" w:type="dxa"/>
            <w:vAlign w:val="center"/>
          </w:tcPr>
          <w:p w14:paraId="0DE507A0">
            <w:pPr>
              <w:spacing w:after="0" w:line="240" w:lineRule="auto"/>
            </w:pPr>
            <w:r>
              <w:rPr>
                <w:rFonts w:ascii="Times New Roman" w:hAnsi="Times New Roman"/>
                <w:b w:val="0"/>
                <w:sz w:val="18"/>
              </w:rPr>
              <w:t>VARCHAR2(50), UNIQUE, NOT NULL</w:t>
            </w:r>
          </w:p>
        </w:tc>
        <w:tc>
          <w:tcPr>
            <w:tcW w:w="4464" w:type="dxa"/>
            <w:vAlign w:val="center"/>
          </w:tcPr>
          <w:p w14:paraId="3112664F">
            <w:pPr>
              <w:spacing w:after="0" w:line="240" w:lineRule="auto"/>
            </w:pPr>
            <w:r>
              <w:rPr>
                <w:rFonts w:ascii="Times New Roman" w:hAnsi="Times New Roman"/>
                <w:b w:val="0"/>
                <w:sz w:val="18"/>
              </w:rPr>
              <w:t>Tên/mã vai trò.</w:t>
            </w:r>
          </w:p>
        </w:tc>
      </w:tr>
    </w:tbl>
    <w:p w14:paraId="307898C2">
      <w:pPr>
        <w:pStyle w:val="3"/>
      </w:pPr>
      <w:r>
        <w:rPr>
          <w:rFonts w:ascii="Times New Roman" w:hAnsi="Times New Roman"/>
          <w:color w:val="1F4E79"/>
        </w:rPr>
        <w:t>CHUCNANG</w:t>
      </w:r>
    </w:p>
    <w:p w14:paraId="62A6ED33">
      <w:pPr>
        <w:spacing w:after="120"/>
      </w:pPr>
      <w:r>
        <w:rPr>
          <w:rFonts w:ascii="Times New Roman" w:hAnsi="Times New Roman"/>
          <w:sz w:val="22"/>
        </w:rPr>
        <w:t>Mục đích: Lưu danh mục module/chức năng của hệ thống.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3678"/>
        <w:gridCol w:w="4172"/>
      </w:tblGrid>
      <w:tr w14:paraId="3577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4" w:type="dxa"/>
            <w:shd w:val="clear" w:color="auto" w:fill="1F4E79"/>
            <w:vAlign w:val="center"/>
          </w:tcPr>
          <w:p w14:paraId="68440A66">
            <w:pPr>
              <w:spacing w:after="0" w:line="240" w:lineRule="auto"/>
            </w:pPr>
            <w:r>
              <w:rPr>
                <w:rFonts w:ascii="Times New Roman" w:hAnsi="Times New Roman"/>
                <w:b/>
                <w:color w:val="FFFFFF"/>
                <w:sz w:val="18"/>
              </w:rPr>
              <w:t>Thuộc tính</w:t>
            </w:r>
          </w:p>
        </w:tc>
        <w:tc>
          <w:tcPr>
            <w:tcW w:w="3678" w:type="dxa"/>
            <w:shd w:val="clear" w:color="auto" w:fill="1F4E79"/>
            <w:vAlign w:val="center"/>
          </w:tcPr>
          <w:p w14:paraId="1D96DCB2">
            <w:pPr>
              <w:spacing w:after="0" w:line="240" w:lineRule="auto"/>
            </w:pPr>
            <w:r>
              <w:rPr>
                <w:rFonts w:ascii="Times New Roman" w:hAnsi="Times New Roman"/>
                <w:b/>
                <w:color w:val="FFFFFF"/>
                <w:sz w:val="18"/>
              </w:rPr>
              <w:t>Kiểu/Ràng buộc</w:t>
            </w:r>
          </w:p>
        </w:tc>
        <w:tc>
          <w:tcPr>
            <w:tcW w:w="4172" w:type="dxa"/>
            <w:shd w:val="clear" w:color="auto" w:fill="1F4E79"/>
            <w:vAlign w:val="center"/>
          </w:tcPr>
          <w:p w14:paraId="52CA5C27">
            <w:pPr>
              <w:spacing w:after="0" w:line="240" w:lineRule="auto"/>
            </w:pPr>
            <w:r>
              <w:rPr>
                <w:rFonts w:ascii="Times New Roman" w:hAnsi="Times New Roman"/>
                <w:b/>
                <w:color w:val="FFFFFF"/>
                <w:sz w:val="18"/>
              </w:rPr>
              <w:t>Ý nghĩa</w:t>
            </w:r>
          </w:p>
        </w:tc>
      </w:tr>
      <w:tr w14:paraId="46AB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4" w:type="dxa"/>
            <w:vAlign w:val="center"/>
          </w:tcPr>
          <w:p w14:paraId="4D15E0BF">
            <w:pPr>
              <w:spacing w:after="0" w:line="240" w:lineRule="auto"/>
            </w:pPr>
            <w:r>
              <w:rPr>
                <w:rFonts w:ascii="Times New Roman" w:hAnsi="Times New Roman"/>
                <w:b w:val="0"/>
                <w:sz w:val="18"/>
              </w:rPr>
              <w:t>ma_chuc_nang</w:t>
            </w:r>
          </w:p>
        </w:tc>
        <w:tc>
          <w:tcPr>
            <w:tcW w:w="3678" w:type="dxa"/>
            <w:vAlign w:val="center"/>
          </w:tcPr>
          <w:p w14:paraId="69A1FD99">
            <w:pPr>
              <w:spacing w:after="0" w:line="240" w:lineRule="auto"/>
            </w:pPr>
            <w:r>
              <w:rPr>
                <w:rFonts w:ascii="Times New Roman" w:hAnsi="Times New Roman"/>
                <w:b w:val="0"/>
                <w:sz w:val="18"/>
              </w:rPr>
              <w:t>NUMBER(19), PK, IDENTITY</w:t>
            </w:r>
          </w:p>
        </w:tc>
        <w:tc>
          <w:tcPr>
            <w:tcW w:w="4172" w:type="dxa"/>
            <w:vAlign w:val="center"/>
          </w:tcPr>
          <w:p w14:paraId="4F950593">
            <w:pPr>
              <w:spacing w:after="0" w:line="240" w:lineRule="auto"/>
            </w:pPr>
            <w:r>
              <w:rPr>
                <w:rFonts w:ascii="Times New Roman" w:hAnsi="Times New Roman"/>
                <w:b w:val="0"/>
                <w:sz w:val="18"/>
              </w:rPr>
              <w:t>Khóa chính của chức năng/module.</w:t>
            </w:r>
          </w:p>
        </w:tc>
      </w:tr>
      <w:tr w14:paraId="55AB7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4" w:type="dxa"/>
            <w:vAlign w:val="center"/>
          </w:tcPr>
          <w:p w14:paraId="12D23F6B">
            <w:pPr>
              <w:spacing w:after="0" w:line="240" w:lineRule="auto"/>
            </w:pPr>
            <w:r>
              <w:rPr>
                <w:rFonts w:ascii="Times New Roman" w:hAnsi="Times New Roman"/>
                <w:b w:val="0"/>
                <w:sz w:val="18"/>
              </w:rPr>
              <w:t>ten_chuc_nang</w:t>
            </w:r>
          </w:p>
        </w:tc>
        <w:tc>
          <w:tcPr>
            <w:tcW w:w="3678" w:type="dxa"/>
            <w:vAlign w:val="center"/>
          </w:tcPr>
          <w:p w14:paraId="212E5C80">
            <w:pPr>
              <w:spacing w:after="0" w:line="240" w:lineRule="auto"/>
            </w:pPr>
            <w:r>
              <w:rPr>
                <w:rFonts w:ascii="Times New Roman" w:hAnsi="Times New Roman"/>
                <w:b w:val="0"/>
                <w:sz w:val="18"/>
              </w:rPr>
              <w:t>VARCHAR2(50), UNIQUE, NOT NULL</w:t>
            </w:r>
          </w:p>
        </w:tc>
        <w:tc>
          <w:tcPr>
            <w:tcW w:w="4172" w:type="dxa"/>
            <w:vAlign w:val="center"/>
          </w:tcPr>
          <w:p w14:paraId="08F945EC">
            <w:pPr>
              <w:spacing w:after="0" w:line="240" w:lineRule="auto"/>
            </w:pPr>
            <w:r>
              <w:rPr>
                <w:rFonts w:ascii="Times New Roman" w:hAnsi="Times New Roman"/>
                <w:b w:val="0"/>
                <w:sz w:val="18"/>
              </w:rPr>
              <w:t>USER, PRODUCT, INVENTORY, ORDER, REPORT.</w:t>
            </w:r>
          </w:p>
        </w:tc>
      </w:tr>
    </w:tbl>
    <w:p w14:paraId="3B85BBC5">
      <w:pPr>
        <w:pStyle w:val="3"/>
      </w:pPr>
      <w:r>
        <w:rPr>
          <w:rFonts w:ascii="Times New Roman" w:hAnsi="Times New Roman"/>
          <w:color w:val="1F4E79"/>
        </w:rPr>
        <w:t>QUYEN</w:t>
      </w:r>
    </w:p>
    <w:p w14:paraId="78702A8B">
      <w:pPr>
        <w:spacing w:after="120"/>
      </w:pPr>
      <w:r>
        <w:rPr>
          <w:rFonts w:ascii="Times New Roman" w:hAnsi="Times New Roman"/>
          <w:sz w:val="22"/>
        </w:rPr>
        <w:t>Mục đích: Lưu quyền thao tác theo chức năng và hành động.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3682"/>
        <w:gridCol w:w="4165"/>
      </w:tblGrid>
      <w:tr w14:paraId="5D56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7" w:type="dxa"/>
            <w:shd w:val="clear" w:color="auto" w:fill="1F4E79"/>
            <w:vAlign w:val="center"/>
          </w:tcPr>
          <w:p w14:paraId="42CB1FF0">
            <w:pPr>
              <w:spacing w:after="0" w:line="240" w:lineRule="auto"/>
            </w:pPr>
            <w:r>
              <w:rPr>
                <w:rFonts w:ascii="Times New Roman" w:hAnsi="Times New Roman"/>
                <w:b/>
                <w:color w:val="FFFFFF"/>
                <w:sz w:val="18"/>
              </w:rPr>
              <w:t>Thuộc tính</w:t>
            </w:r>
          </w:p>
        </w:tc>
        <w:tc>
          <w:tcPr>
            <w:tcW w:w="3682" w:type="dxa"/>
            <w:shd w:val="clear" w:color="auto" w:fill="1F4E79"/>
            <w:vAlign w:val="center"/>
          </w:tcPr>
          <w:p w14:paraId="02C72531">
            <w:pPr>
              <w:spacing w:after="0" w:line="240" w:lineRule="auto"/>
            </w:pPr>
            <w:r>
              <w:rPr>
                <w:rFonts w:ascii="Times New Roman" w:hAnsi="Times New Roman"/>
                <w:b/>
                <w:color w:val="FFFFFF"/>
                <w:sz w:val="18"/>
              </w:rPr>
              <w:t>Kiểu/Ràng buộc</w:t>
            </w:r>
          </w:p>
        </w:tc>
        <w:tc>
          <w:tcPr>
            <w:tcW w:w="4165" w:type="dxa"/>
            <w:shd w:val="clear" w:color="auto" w:fill="1F4E79"/>
            <w:vAlign w:val="center"/>
          </w:tcPr>
          <w:p w14:paraId="073F8129">
            <w:pPr>
              <w:spacing w:after="0" w:line="240" w:lineRule="auto"/>
            </w:pPr>
            <w:r>
              <w:rPr>
                <w:rFonts w:ascii="Times New Roman" w:hAnsi="Times New Roman"/>
                <w:b/>
                <w:color w:val="FFFFFF"/>
                <w:sz w:val="18"/>
              </w:rPr>
              <w:t>Ý nghĩa</w:t>
            </w:r>
          </w:p>
        </w:tc>
      </w:tr>
      <w:tr w14:paraId="37C3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7" w:type="dxa"/>
            <w:vAlign w:val="center"/>
          </w:tcPr>
          <w:p w14:paraId="0BF1CA91">
            <w:pPr>
              <w:spacing w:after="0" w:line="240" w:lineRule="auto"/>
            </w:pPr>
            <w:r>
              <w:rPr>
                <w:rFonts w:ascii="Times New Roman" w:hAnsi="Times New Roman"/>
                <w:b w:val="0"/>
                <w:sz w:val="18"/>
              </w:rPr>
              <w:t>ma_quyen</w:t>
            </w:r>
          </w:p>
        </w:tc>
        <w:tc>
          <w:tcPr>
            <w:tcW w:w="3682" w:type="dxa"/>
            <w:vAlign w:val="center"/>
          </w:tcPr>
          <w:p w14:paraId="34410AF3">
            <w:pPr>
              <w:spacing w:after="0" w:line="240" w:lineRule="auto"/>
            </w:pPr>
            <w:r>
              <w:rPr>
                <w:rFonts w:ascii="Times New Roman" w:hAnsi="Times New Roman"/>
                <w:b w:val="0"/>
                <w:sz w:val="18"/>
              </w:rPr>
              <w:t>NUMBER(19), PK, IDENTITY</w:t>
            </w:r>
          </w:p>
        </w:tc>
        <w:tc>
          <w:tcPr>
            <w:tcW w:w="4165" w:type="dxa"/>
            <w:vAlign w:val="center"/>
          </w:tcPr>
          <w:p w14:paraId="7A03D298">
            <w:pPr>
              <w:spacing w:after="0" w:line="240" w:lineRule="auto"/>
            </w:pPr>
            <w:r>
              <w:rPr>
                <w:rFonts w:ascii="Times New Roman" w:hAnsi="Times New Roman"/>
                <w:b w:val="0"/>
                <w:sz w:val="18"/>
              </w:rPr>
              <w:t>Khóa chính.</w:t>
            </w:r>
          </w:p>
        </w:tc>
      </w:tr>
      <w:tr w14:paraId="593E2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7" w:type="dxa"/>
            <w:vAlign w:val="center"/>
          </w:tcPr>
          <w:p w14:paraId="70D1FC7E">
            <w:pPr>
              <w:spacing w:after="0" w:line="240" w:lineRule="auto"/>
            </w:pPr>
            <w:r>
              <w:rPr>
                <w:rFonts w:ascii="Times New Roman" w:hAnsi="Times New Roman"/>
                <w:b w:val="0"/>
                <w:sz w:val="18"/>
              </w:rPr>
              <w:t>ma_chuc_nang</w:t>
            </w:r>
          </w:p>
        </w:tc>
        <w:tc>
          <w:tcPr>
            <w:tcW w:w="3682" w:type="dxa"/>
            <w:vAlign w:val="center"/>
          </w:tcPr>
          <w:p w14:paraId="261A95ED">
            <w:pPr>
              <w:spacing w:after="0" w:line="240" w:lineRule="auto"/>
            </w:pPr>
            <w:r>
              <w:rPr>
                <w:rFonts w:ascii="Times New Roman" w:hAnsi="Times New Roman"/>
                <w:b w:val="0"/>
                <w:sz w:val="18"/>
              </w:rPr>
              <w:t>NUMBER(19), FK -&gt; CHUCNANG</w:t>
            </w:r>
          </w:p>
        </w:tc>
        <w:tc>
          <w:tcPr>
            <w:tcW w:w="4165" w:type="dxa"/>
            <w:vAlign w:val="center"/>
          </w:tcPr>
          <w:p w14:paraId="67682A7C">
            <w:pPr>
              <w:spacing w:after="0" w:line="240" w:lineRule="auto"/>
            </w:pPr>
            <w:r>
              <w:rPr>
                <w:rFonts w:ascii="Times New Roman" w:hAnsi="Times New Roman"/>
                <w:b w:val="0"/>
                <w:sz w:val="18"/>
              </w:rPr>
              <w:t>Chức năng/module liên quan.</w:t>
            </w:r>
          </w:p>
        </w:tc>
      </w:tr>
      <w:tr w14:paraId="5B6A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7" w:type="dxa"/>
            <w:vAlign w:val="center"/>
          </w:tcPr>
          <w:p w14:paraId="0A1A7762">
            <w:pPr>
              <w:spacing w:after="0" w:line="240" w:lineRule="auto"/>
            </w:pPr>
            <w:r>
              <w:rPr>
                <w:rFonts w:ascii="Times New Roman" w:hAnsi="Times New Roman"/>
                <w:b w:val="0"/>
                <w:sz w:val="18"/>
              </w:rPr>
              <w:t>hanh_dong</w:t>
            </w:r>
          </w:p>
        </w:tc>
        <w:tc>
          <w:tcPr>
            <w:tcW w:w="3682" w:type="dxa"/>
            <w:vAlign w:val="center"/>
          </w:tcPr>
          <w:p w14:paraId="5102E8FA">
            <w:pPr>
              <w:spacing w:after="0" w:line="240" w:lineRule="auto"/>
            </w:pPr>
            <w:r>
              <w:rPr>
                <w:rFonts w:ascii="Times New Roman" w:hAnsi="Times New Roman"/>
                <w:b w:val="0"/>
                <w:sz w:val="18"/>
              </w:rPr>
              <w:t>VARCHAR2(50), NOT NULL</w:t>
            </w:r>
          </w:p>
        </w:tc>
        <w:tc>
          <w:tcPr>
            <w:tcW w:w="4165" w:type="dxa"/>
            <w:vAlign w:val="center"/>
          </w:tcPr>
          <w:p w14:paraId="198D0611">
            <w:pPr>
              <w:spacing w:after="0" w:line="240" w:lineRule="auto"/>
            </w:pPr>
            <w:r>
              <w:rPr>
                <w:rFonts w:ascii="Times New Roman" w:hAnsi="Times New Roman"/>
                <w:b w:val="0"/>
                <w:sz w:val="18"/>
              </w:rPr>
              <w:t>VIEW, CREATE, UPDATE, IMPORT, EXPORT, TRANSFER, PAY.</w:t>
            </w:r>
          </w:p>
        </w:tc>
      </w:tr>
      <w:tr w14:paraId="35DF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7" w:type="dxa"/>
            <w:vAlign w:val="center"/>
          </w:tcPr>
          <w:p w14:paraId="3D85604F">
            <w:pPr>
              <w:spacing w:after="0" w:line="240" w:lineRule="auto"/>
            </w:pPr>
            <w:r>
              <w:rPr>
                <w:rFonts w:ascii="Times New Roman" w:hAnsi="Times New Roman"/>
                <w:b w:val="0"/>
                <w:sz w:val="18"/>
              </w:rPr>
              <w:t>ten_quyen</w:t>
            </w:r>
          </w:p>
        </w:tc>
        <w:tc>
          <w:tcPr>
            <w:tcW w:w="3682" w:type="dxa"/>
            <w:vAlign w:val="center"/>
          </w:tcPr>
          <w:p w14:paraId="16116B49">
            <w:pPr>
              <w:spacing w:after="0" w:line="240" w:lineRule="auto"/>
            </w:pPr>
            <w:r>
              <w:rPr>
                <w:rFonts w:ascii="Times New Roman" w:hAnsi="Times New Roman"/>
                <w:b w:val="0"/>
                <w:sz w:val="18"/>
              </w:rPr>
              <w:t>VARCHAR2(100), NOT NULL</w:t>
            </w:r>
          </w:p>
        </w:tc>
        <w:tc>
          <w:tcPr>
            <w:tcW w:w="4165" w:type="dxa"/>
            <w:vAlign w:val="center"/>
          </w:tcPr>
          <w:p w14:paraId="5832502C">
            <w:pPr>
              <w:spacing w:after="0" w:line="240" w:lineRule="auto"/>
            </w:pPr>
            <w:r>
              <w:rPr>
                <w:rFonts w:ascii="Times New Roman" w:hAnsi="Times New Roman"/>
                <w:b w:val="0"/>
                <w:sz w:val="18"/>
              </w:rPr>
              <w:t>Tên hiển thị của quyền.</w:t>
            </w:r>
          </w:p>
        </w:tc>
      </w:tr>
      <w:tr w14:paraId="14CE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7" w:type="dxa"/>
            <w:vAlign w:val="center"/>
          </w:tcPr>
          <w:p w14:paraId="74505806">
            <w:pPr>
              <w:spacing w:after="0" w:line="240" w:lineRule="auto"/>
            </w:pPr>
            <w:r>
              <w:rPr>
                <w:rFonts w:ascii="Times New Roman" w:hAnsi="Times New Roman"/>
                <w:b w:val="0"/>
                <w:sz w:val="18"/>
              </w:rPr>
              <w:t>UNIQUE</w:t>
            </w:r>
          </w:p>
        </w:tc>
        <w:tc>
          <w:tcPr>
            <w:tcW w:w="3682" w:type="dxa"/>
            <w:vAlign w:val="center"/>
          </w:tcPr>
          <w:p w14:paraId="1F72CAD8">
            <w:pPr>
              <w:spacing w:after="0" w:line="240" w:lineRule="auto"/>
            </w:pPr>
            <w:r>
              <w:rPr>
                <w:rFonts w:ascii="Times New Roman" w:hAnsi="Times New Roman"/>
                <w:b w:val="0"/>
                <w:sz w:val="18"/>
              </w:rPr>
              <w:t>(ma_chuc_nang, hanh_dong)</w:t>
            </w:r>
          </w:p>
        </w:tc>
        <w:tc>
          <w:tcPr>
            <w:tcW w:w="4165" w:type="dxa"/>
            <w:vAlign w:val="center"/>
          </w:tcPr>
          <w:p w14:paraId="546E83EF">
            <w:pPr>
              <w:spacing w:after="0" w:line="240" w:lineRule="auto"/>
            </w:pPr>
            <w:r>
              <w:rPr>
                <w:rFonts w:ascii="Times New Roman" w:hAnsi="Times New Roman"/>
                <w:b w:val="0"/>
                <w:sz w:val="18"/>
              </w:rPr>
              <w:t>Không trùng một hành động trong cùng chức năng.</w:t>
            </w:r>
          </w:p>
        </w:tc>
      </w:tr>
    </w:tbl>
    <w:p w14:paraId="16E1CA6E">
      <w:pPr>
        <w:pStyle w:val="3"/>
      </w:pPr>
      <w:r>
        <w:rPr>
          <w:rFonts w:ascii="Times New Roman" w:hAnsi="Times New Roman"/>
          <w:color w:val="1F4E79"/>
        </w:rPr>
        <w:t>VAITRO_QUYEN</w:t>
      </w:r>
    </w:p>
    <w:p w14:paraId="04C8EE6A">
      <w:pPr>
        <w:spacing w:after="120"/>
      </w:pPr>
      <w:r>
        <w:rPr>
          <w:rFonts w:ascii="Times New Roman" w:hAnsi="Times New Roman"/>
          <w:sz w:val="22"/>
        </w:rPr>
        <w:t>Mục đích: Bảng trung gian gán quyền cho vai trò.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3685"/>
        <w:gridCol w:w="4165"/>
      </w:tblGrid>
      <w:tr w14:paraId="3D6B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1B3D1CBC">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12D43239">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4C6D96DF">
            <w:pPr>
              <w:spacing w:after="0" w:line="240" w:lineRule="auto"/>
            </w:pPr>
            <w:r>
              <w:rPr>
                <w:rFonts w:ascii="Times New Roman" w:hAnsi="Times New Roman"/>
                <w:b/>
                <w:color w:val="FFFFFF"/>
                <w:sz w:val="18"/>
              </w:rPr>
              <w:t>Ý nghĩa</w:t>
            </w:r>
          </w:p>
        </w:tc>
      </w:tr>
      <w:tr w14:paraId="323C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F8D8586">
            <w:pPr>
              <w:spacing w:after="0" w:line="240" w:lineRule="auto"/>
            </w:pPr>
            <w:r>
              <w:rPr>
                <w:rFonts w:ascii="Times New Roman" w:hAnsi="Times New Roman"/>
                <w:b w:val="0"/>
                <w:sz w:val="18"/>
              </w:rPr>
              <w:t>ma_vai_tro</w:t>
            </w:r>
          </w:p>
        </w:tc>
        <w:tc>
          <w:tcPr>
            <w:tcW w:w="3888" w:type="dxa"/>
            <w:vAlign w:val="center"/>
          </w:tcPr>
          <w:p w14:paraId="3EFD3203">
            <w:pPr>
              <w:spacing w:after="0" w:line="240" w:lineRule="auto"/>
            </w:pPr>
            <w:r>
              <w:rPr>
                <w:rFonts w:ascii="Times New Roman" w:hAnsi="Times New Roman"/>
                <w:b w:val="0"/>
                <w:sz w:val="18"/>
              </w:rPr>
              <w:t>NUMBER(19), PK, FK -&gt; VAITRO</w:t>
            </w:r>
          </w:p>
        </w:tc>
        <w:tc>
          <w:tcPr>
            <w:tcW w:w="4464" w:type="dxa"/>
            <w:vAlign w:val="center"/>
          </w:tcPr>
          <w:p w14:paraId="7219E247">
            <w:pPr>
              <w:spacing w:after="0" w:line="240" w:lineRule="auto"/>
            </w:pPr>
            <w:r>
              <w:rPr>
                <w:rFonts w:ascii="Times New Roman" w:hAnsi="Times New Roman"/>
                <w:b w:val="0"/>
                <w:sz w:val="18"/>
              </w:rPr>
              <w:t>Vai trò được gán quyền.</w:t>
            </w:r>
          </w:p>
        </w:tc>
      </w:tr>
      <w:tr w14:paraId="2856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CA7DDC0">
            <w:pPr>
              <w:spacing w:after="0" w:line="240" w:lineRule="auto"/>
            </w:pPr>
            <w:r>
              <w:rPr>
                <w:rFonts w:ascii="Times New Roman" w:hAnsi="Times New Roman"/>
                <w:b w:val="0"/>
                <w:sz w:val="18"/>
              </w:rPr>
              <w:t>ma_quyen</w:t>
            </w:r>
          </w:p>
        </w:tc>
        <w:tc>
          <w:tcPr>
            <w:tcW w:w="3888" w:type="dxa"/>
            <w:vAlign w:val="center"/>
          </w:tcPr>
          <w:p w14:paraId="2A16A813">
            <w:pPr>
              <w:spacing w:after="0" w:line="240" w:lineRule="auto"/>
            </w:pPr>
            <w:r>
              <w:rPr>
                <w:rFonts w:ascii="Times New Roman" w:hAnsi="Times New Roman"/>
                <w:b w:val="0"/>
                <w:sz w:val="18"/>
              </w:rPr>
              <w:t>NUMBER(19), PK, FK -&gt; QUYEN</w:t>
            </w:r>
          </w:p>
        </w:tc>
        <w:tc>
          <w:tcPr>
            <w:tcW w:w="4464" w:type="dxa"/>
            <w:vAlign w:val="center"/>
          </w:tcPr>
          <w:p w14:paraId="2AC8640D">
            <w:pPr>
              <w:spacing w:after="0" w:line="240" w:lineRule="auto"/>
            </w:pPr>
            <w:r>
              <w:rPr>
                <w:rFonts w:ascii="Times New Roman" w:hAnsi="Times New Roman"/>
                <w:b w:val="0"/>
                <w:sz w:val="18"/>
              </w:rPr>
              <w:t>Quyền được gán.</w:t>
            </w:r>
          </w:p>
        </w:tc>
      </w:tr>
      <w:tr w14:paraId="54461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84B5458">
            <w:pPr>
              <w:spacing w:after="0" w:line="240" w:lineRule="auto"/>
            </w:pPr>
            <w:r>
              <w:rPr>
                <w:rFonts w:ascii="Times New Roman" w:hAnsi="Times New Roman"/>
                <w:b w:val="0"/>
                <w:sz w:val="18"/>
              </w:rPr>
              <w:t>PRIMARY KEY</w:t>
            </w:r>
          </w:p>
        </w:tc>
        <w:tc>
          <w:tcPr>
            <w:tcW w:w="3888" w:type="dxa"/>
            <w:vAlign w:val="center"/>
          </w:tcPr>
          <w:p w14:paraId="23236DC6">
            <w:pPr>
              <w:spacing w:after="0" w:line="240" w:lineRule="auto"/>
            </w:pPr>
            <w:r>
              <w:rPr>
                <w:rFonts w:ascii="Times New Roman" w:hAnsi="Times New Roman"/>
                <w:b w:val="0"/>
                <w:sz w:val="18"/>
              </w:rPr>
              <w:t>(ma_vai_tro, ma_quyen)</w:t>
            </w:r>
          </w:p>
        </w:tc>
        <w:tc>
          <w:tcPr>
            <w:tcW w:w="4464" w:type="dxa"/>
            <w:vAlign w:val="center"/>
          </w:tcPr>
          <w:p w14:paraId="0C2E9F54">
            <w:pPr>
              <w:spacing w:after="0" w:line="240" w:lineRule="auto"/>
            </w:pPr>
            <w:r>
              <w:rPr>
                <w:rFonts w:ascii="Times New Roman" w:hAnsi="Times New Roman"/>
                <w:b w:val="0"/>
                <w:sz w:val="18"/>
              </w:rPr>
              <w:t>Một quyền chỉ gán một lần cho một vai trò.</w:t>
            </w:r>
          </w:p>
        </w:tc>
      </w:tr>
    </w:tbl>
    <w:p w14:paraId="47779A88">
      <w:pPr>
        <w:pStyle w:val="3"/>
      </w:pPr>
      <w:r>
        <w:rPr>
          <w:rFonts w:ascii="Times New Roman" w:hAnsi="Times New Roman"/>
          <w:color w:val="1F4E79"/>
        </w:rPr>
        <w:t>CHINHANH</w:t>
      </w:r>
    </w:p>
    <w:p w14:paraId="53831E82">
      <w:pPr>
        <w:spacing w:after="120"/>
      </w:pPr>
      <w:r>
        <w:rPr>
          <w:rFonts w:ascii="Times New Roman" w:hAnsi="Times New Roman"/>
          <w:sz w:val="22"/>
        </w:rPr>
        <w:t>Mục đích: Lưu thông tin chi nhánh.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3671"/>
        <w:gridCol w:w="4187"/>
      </w:tblGrid>
      <w:tr w14:paraId="3369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6EAEB3AA">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78D557E3">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131E4C34">
            <w:pPr>
              <w:spacing w:after="0" w:line="240" w:lineRule="auto"/>
            </w:pPr>
            <w:r>
              <w:rPr>
                <w:rFonts w:ascii="Times New Roman" w:hAnsi="Times New Roman"/>
                <w:b/>
                <w:color w:val="FFFFFF"/>
                <w:sz w:val="18"/>
              </w:rPr>
              <w:t>Ý nghĩa</w:t>
            </w:r>
          </w:p>
        </w:tc>
      </w:tr>
      <w:tr w14:paraId="2680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C4EE82">
            <w:pPr>
              <w:spacing w:after="0" w:line="240" w:lineRule="auto"/>
            </w:pPr>
            <w:r>
              <w:rPr>
                <w:rFonts w:ascii="Times New Roman" w:hAnsi="Times New Roman"/>
                <w:b w:val="0"/>
                <w:sz w:val="18"/>
              </w:rPr>
              <w:t>ma_chi_nhanh</w:t>
            </w:r>
          </w:p>
        </w:tc>
        <w:tc>
          <w:tcPr>
            <w:tcW w:w="3888" w:type="dxa"/>
            <w:vAlign w:val="center"/>
          </w:tcPr>
          <w:p w14:paraId="791E8689">
            <w:pPr>
              <w:spacing w:after="0" w:line="240" w:lineRule="auto"/>
            </w:pPr>
            <w:r>
              <w:rPr>
                <w:rFonts w:ascii="Times New Roman" w:hAnsi="Times New Roman"/>
                <w:b w:val="0"/>
                <w:sz w:val="18"/>
              </w:rPr>
              <w:t>NUMBER(19), PK, IDENTITY</w:t>
            </w:r>
          </w:p>
        </w:tc>
        <w:tc>
          <w:tcPr>
            <w:tcW w:w="4464" w:type="dxa"/>
            <w:vAlign w:val="center"/>
          </w:tcPr>
          <w:p w14:paraId="75291518">
            <w:pPr>
              <w:spacing w:after="0" w:line="240" w:lineRule="auto"/>
            </w:pPr>
            <w:r>
              <w:rPr>
                <w:rFonts w:ascii="Times New Roman" w:hAnsi="Times New Roman"/>
                <w:b w:val="0"/>
                <w:sz w:val="18"/>
              </w:rPr>
              <w:t>Khóa chính.</w:t>
            </w:r>
          </w:p>
        </w:tc>
      </w:tr>
      <w:tr w14:paraId="5DA9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857FB2">
            <w:pPr>
              <w:spacing w:after="0" w:line="240" w:lineRule="auto"/>
            </w:pPr>
            <w:r>
              <w:rPr>
                <w:rFonts w:ascii="Times New Roman" w:hAnsi="Times New Roman"/>
                <w:b w:val="0"/>
                <w:sz w:val="18"/>
              </w:rPr>
              <w:t>ten_chi_nhanh</w:t>
            </w:r>
          </w:p>
        </w:tc>
        <w:tc>
          <w:tcPr>
            <w:tcW w:w="3888" w:type="dxa"/>
            <w:vAlign w:val="center"/>
          </w:tcPr>
          <w:p w14:paraId="325DF1CF">
            <w:pPr>
              <w:spacing w:after="0" w:line="240" w:lineRule="auto"/>
            </w:pPr>
            <w:r>
              <w:rPr>
                <w:rFonts w:ascii="Times New Roman" w:hAnsi="Times New Roman"/>
                <w:b w:val="0"/>
                <w:sz w:val="18"/>
              </w:rPr>
              <w:t>VARCHAR2(150), NOT NULL</w:t>
            </w:r>
          </w:p>
        </w:tc>
        <w:tc>
          <w:tcPr>
            <w:tcW w:w="4464" w:type="dxa"/>
            <w:vAlign w:val="center"/>
          </w:tcPr>
          <w:p w14:paraId="5FA54008">
            <w:pPr>
              <w:spacing w:after="0" w:line="240" w:lineRule="auto"/>
            </w:pPr>
            <w:r>
              <w:rPr>
                <w:rFonts w:ascii="Times New Roman" w:hAnsi="Times New Roman"/>
                <w:b w:val="0"/>
                <w:sz w:val="18"/>
              </w:rPr>
              <w:t>Tên chi nhánh.</w:t>
            </w:r>
          </w:p>
        </w:tc>
      </w:tr>
      <w:tr w14:paraId="2E5A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89FD6FF">
            <w:pPr>
              <w:spacing w:after="0" w:line="240" w:lineRule="auto"/>
            </w:pPr>
            <w:r>
              <w:rPr>
                <w:rFonts w:ascii="Times New Roman" w:hAnsi="Times New Roman"/>
                <w:b w:val="0"/>
                <w:sz w:val="18"/>
              </w:rPr>
              <w:t>dia_chi</w:t>
            </w:r>
          </w:p>
        </w:tc>
        <w:tc>
          <w:tcPr>
            <w:tcW w:w="3888" w:type="dxa"/>
            <w:vAlign w:val="center"/>
          </w:tcPr>
          <w:p w14:paraId="19480AB0">
            <w:pPr>
              <w:spacing w:after="0" w:line="240" w:lineRule="auto"/>
            </w:pPr>
            <w:r>
              <w:rPr>
                <w:rFonts w:ascii="Times New Roman" w:hAnsi="Times New Roman"/>
                <w:b w:val="0"/>
                <w:sz w:val="18"/>
              </w:rPr>
              <w:t>VARCHAR2(255), NULL</w:t>
            </w:r>
          </w:p>
        </w:tc>
        <w:tc>
          <w:tcPr>
            <w:tcW w:w="4464" w:type="dxa"/>
            <w:vAlign w:val="center"/>
          </w:tcPr>
          <w:p w14:paraId="683C130A">
            <w:pPr>
              <w:spacing w:after="0" w:line="240" w:lineRule="auto"/>
            </w:pPr>
            <w:r>
              <w:rPr>
                <w:rFonts w:ascii="Times New Roman" w:hAnsi="Times New Roman"/>
                <w:b w:val="0"/>
                <w:sz w:val="18"/>
              </w:rPr>
              <w:t>Địa chỉ.</w:t>
            </w:r>
          </w:p>
        </w:tc>
      </w:tr>
      <w:tr w14:paraId="240C5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26C9BD6">
            <w:pPr>
              <w:spacing w:after="0" w:line="240" w:lineRule="auto"/>
            </w:pPr>
            <w:r>
              <w:rPr>
                <w:rFonts w:ascii="Times New Roman" w:hAnsi="Times New Roman"/>
                <w:b w:val="0"/>
                <w:sz w:val="18"/>
              </w:rPr>
              <w:t>so_dien_thoai</w:t>
            </w:r>
          </w:p>
        </w:tc>
        <w:tc>
          <w:tcPr>
            <w:tcW w:w="3888" w:type="dxa"/>
            <w:vAlign w:val="center"/>
          </w:tcPr>
          <w:p w14:paraId="3CF233F3">
            <w:pPr>
              <w:spacing w:after="0" w:line="240" w:lineRule="auto"/>
            </w:pPr>
            <w:r>
              <w:rPr>
                <w:rFonts w:ascii="Times New Roman" w:hAnsi="Times New Roman"/>
                <w:b w:val="0"/>
                <w:sz w:val="18"/>
              </w:rPr>
              <w:t>VARCHAR2(30), NULL</w:t>
            </w:r>
          </w:p>
        </w:tc>
        <w:tc>
          <w:tcPr>
            <w:tcW w:w="4464" w:type="dxa"/>
            <w:vAlign w:val="center"/>
          </w:tcPr>
          <w:p w14:paraId="59CBD22F">
            <w:pPr>
              <w:spacing w:after="0" w:line="240" w:lineRule="auto"/>
            </w:pPr>
            <w:r>
              <w:rPr>
                <w:rFonts w:ascii="Times New Roman" w:hAnsi="Times New Roman"/>
                <w:b w:val="0"/>
                <w:sz w:val="18"/>
              </w:rPr>
              <w:t>Số điện thoại.</w:t>
            </w:r>
          </w:p>
        </w:tc>
      </w:tr>
      <w:tr w14:paraId="089D4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77CE18F">
            <w:pPr>
              <w:spacing w:after="0" w:line="240" w:lineRule="auto"/>
            </w:pPr>
            <w:r>
              <w:rPr>
                <w:rFonts w:ascii="Times New Roman" w:hAnsi="Times New Roman"/>
                <w:b w:val="0"/>
                <w:sz w:val="18"/>
              </w:rPr>
              <w:t>trang_thai</w:t>
            </w:r>
          </w:p>
        </w:tc>
        <w:tc>
          <w:tcPr>
            <w:tcW w:w="3888" w:type="dxa"/>
            <w:vAlign w:val="center"/>
          </w:tcPr>
          <w:p w14:paraId="0C575B68">
            <w:pPr>
              <w:spacing w:after="0" w:line="240" w:lineRule="auto"/>
            </w:pPr>
            <w:r>
              <w:rPr>
                <w:rFonts w:ascii="Times New Roman" w:hAnsi="Times New Roman"/>
                <w:b w:val="0"/>
                <w:sz w:val="18"/>
              </w:rPr>
              <w:t>VARCHAR2(30), DEFAULT ACTIVE</w:t>
            </w:r>
          </w:p>
        </w:tc>
        <w:tc>
          <w:tcPr>
            <w:tcW w:w="4464" w:type="dxa"/>
            <w:vAlign w:val="center"/>
          </w:tcPr>
          <w:p w14:paraId="11E1BA84">
            <w:pPr>
              <w:spacing w:after="0" w:line="240" w:lineRule="auto"/>
            </w:pPr>
            <w:r>
              <w:rPr>
                <w:rFonts w:ascii="Times New Roman" w:hAnsi="Times New Roman"/>
                <w:b w:val="0"/>
                <w:sz w:val="18"/>
              </w:rPr>
              <w:t>ACTIVE, CLOSED, MAINTENANCE.</w:t>
            </w:r>
          </w:p>
        </w:tc>
      </w:tr>
    </w:tbl>
    <w:p w14:paraId="42FD8071">
      <w:pPr>
        <w:pStyle w:val="3"/>
      </w:pPr>
      <w:r>
        <w:rPr>
          <w:rFonts w:ascii="Times New Roman" w:hAnsi="Times New Roman"/>
          <w:color w:val="1F4E79"/>
        </w:rPr>
        <w:t>NGUOIDUNG</w:t>
      </w:r>
    </w:p>
    <w:p w14:paraId="1C276235">
      <w:pPr>
        <w:spacing w:after="120"/>
      </w:pPr>
      <w:r>
        <w:rPr>
          <w:rFonts w:ascii="Times New Roman" w:hAnsi="Times New Roman"/>
          <w:sz w:val="22"/>
        </w:rPr>
        <w:t>Mục đích: Lưu tài khoản đăng nhập.</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3"/>
        <w:gridCol w:w="3682"/>
        <w:gridCol w:w="4159"/>
      </w:tblGrid>
      <w:tr w14:paraId="69C6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shd w:val="clear" w:color="auto" w:fill="1F4E79"/>
            <w:vAlign w:val="center"/>
          </w:tcPr>
          <w:p w14:paraId="2C2ECBD9">
            <w:pPr>
              <w:spacing w:after="0" w:line="240" w:lineRule="auto"/>
            </w:pPr>
            <w:r>
              <w:rPr>
                <w:rFonts w:ascii="Times New Roman" w:hAnsi="Times New Roman"/>
                <w:b/>
                <w:color w:val="FFFFFF"/>
                <w:sz w:val="18"/>
              </w:rPr>
              <w:t>Thuộc tính</w:t>
            </w:r>
          </w:p>
        </w:tc>
        <w:tc>
          <w:tcPr>
            <w:tcW w:w="3682" w:type="dxa"/>
            <w:shd w:val="clear" w:color="auto" w:fill="1F4E79"/>
            <w:vAlign w:val="center"/>
          </w:tcPr>
          <w:p w14:paraId="746978D2">
            <w:pPr>
              <w:spacing w:after="0" w:line="240" w:lineRule="auto"/>
            </w:pPr>
            <w:r>
              <w:rPr>
                <w:rFonts w:ascii="Times New Roman" w:hAnsi="Times New Roman"/>
                <w:b/>
                <w:color w:val="FFFFFF"/>
                <w:sz w:val="18"/>
              </w:rPr>
              <w:t>Kiểu/Ràng buộc</w:t>
            </w:r>
          </w:p>
        </w:tc>
        <w:tc>
          <w:tcPr>
            <w:tcW w:w="4159" w:type="dxa"/>
            <w:shd w:val="clear" w:color="auto" w:fill="1F4E79"/>
            <w:vAlign w:val="center"/>
          </w:tcPr>
          <w:p w14:paraId="14197AE8">
            <w:pPr>
              <w:spacing w:after="0" w:line="240" w:lineRule="auto"/>
            </w:pPr>
            <w:r>
              <w:rPr>
                <w:rFonts w:ascii="Times New Roman" w:hAnsi="Times New Roman"/>
                <w:b/>
                <w:color w:val="FFFFFF"/>
                <w:sz w:val="18"/>
              </w:rPr>
              <w:t>Ý nghĩa</w:t>
            </w:r>
          </w:p>
        </w:tc>
      </w:tr>
      <w:tr w14:paraId="0782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43" w:type="dxa"/>
            <w:vAlign w:val="center"/>
          </w:tcPr>
          <w:p w14:paraId="5B9CF2E8">
            <w:pPr>
              <w:spacing w:after="0" w:line="240" w:lineRule="auto"/>
            </w:pPr>
            <w:r>
              <w:rPr>
                <w:rFonts w:ascii="Times New Roman" w:hAnsi="Times New Roman"/>
                <w:b w:val="0"/>
                <w:sz w:val="18"/>
              </w:rPr>
              <w:t>ma_nguoi_dung</w:t>
            </w:r>
          </w:p>
        </w:tc>
        <w:tc>
          <w:tcPr>
            <w:tcW w:w="3682" w:type="dxa"/>
            <w:vAlign w:val="center"/>
          </w:tcPr>
          <w:p w14:paraId="0183078E">
            <w:pPr>
              <w:spacing w:after="0" w:line="240" w:lineRule="auto"/>
            </w:pPr>
            <w:r>
              <w:rPr>
                <w:rFonts w:ascii="Times New Roman" w:hAnsi="Times New Roman"/>
                <w:b w:val="0"/>
                <w:sz w:val="18"/>
              </w:rPr>
              <w:t>NUMBER(19), PK, IDENTITY</w:t>
            </w:r>
          </w:p>
        </w:tc>
        <w:tc>
          <w:tcPr>
            <w:tcW w:w="4159" w:type="dxa"/>
            <w:vAlign w:val="center"/>
          </w:tcPr>
          <w:p w14:paraId="36EACADC">
            <w:pPr>
              <w:spacing w:after="0" w:line="240" w:lineRule="auto"/>
            </w:pPr>
            <w:r>
              <w:rPr>
                <w:rFonts w:ascii="Times New Roman" w:hAnsi="Times New Roman"/>
                <w:b w:val="0"/>
                <w:sz w:val="18"/>
              </w:rPr>
              <w:t>Khóa chính.</w:t>
            </w:r>
          </w:p>
        </w:tc>
      </w:tr>
      <w:tr w14:paraId="7547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71F6913E">
            <w:pPr>
              <w:spacing w:after="0" w:line="240" w:lineRule="auto"/>
            </w:pPr>
            <w:r>
              <w:rPr>
                <w:rFonts w:ascii="Times New Roman" w:hAnsi="Times New Roman"/>
                <w:b w:val="0"/>
                <w:sz w:val="18"/>
              </w:rPr>
              <w:t>ten_dang_nhap</w:t>
            </w:r>
          </w:p>
        </w:tc>
        <w:tc>
          <w:tcPr>
            <w:tcW w:w="3682" w:type="dxa"/>
            <w:vAlign w:val="center"/>
          </w:tcPr>
          <w:p w14:paraId="1F72DF60">
            <w:pPr>
              <w:spacing w:after="0" w:line="240" w:lineRule="auto"/>
            </w:pPr>
            <w:r>
              <w:rPr>
                <w:rFonts w:ascii="Times New Roman" w:hAnsi="Times New Roman"/>
                <w:b w:val="0"/>
                <w:sz w:val="18"/>
              </w:rPr>
              <w:t>VARCHAR2(80), UNIQUE, NOT NULL</w:t>
            </w:r>
          </w:p>
        </w:tc>
        <w:tc>
          <w:tcPr>
            <w:tcW w:w="4159" w:type="dxa"/>
            <w:vAlign w:val="center"/>
          </w:tcPr>
          <w:p w14:paraId="034C089E">
            <w:pPr>
              <w:spacing w:after="0" w:line="240" w:lineRule="auto"/>
            </w:pPr>
            <w:r>
              <w:rPr>
                <w:rFonts w:ascii="Times New Roman" w:hAnsi="Times New Roman"/>
                <w:b w:val="0"/>
                <w:sz w:val="18"/>
              </w:rPr>
              <w:t>Tên đăng nhập.</w:t>
            </w:r>
          </w:p>
        </w:tc>
      </w:tr>
      <w:tr w14:paraId="3E7C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68CD60BB">
            <w:pPr>
              <w:spacing w:after="0" w:line="240" w:lineRule="auto"/>
            </w:pPr>
            <w:r>
              <w:rPr>
                <w:rFonts w:ascii="Times New Roman" w:hAnsi="Times New Roman"/>
                <w:b w:val="0"/>
                <w:sz w:val="18"/>
              </w:rPr>
              <w:t>mat_khau</w:t>
            </w:r>
          </w:p>
        </w:tc>
        <w:tc>
          <w:tcPr>
            <w:tcW w:w="3682" w:type="dxa"/>
            <w:vAlign w:val="center"/>
          </w:tcPr>
          <w:p w14:paraId="6B844502">
            <w:pPr>
              <w:spacing w:after="0" w:line="240" w:lineRule="auto"/>
            </w:pPr>
            <w:r>
              <w:rPr>
                <w:rFonts w:ascii="Times New Roman" w:hAnsi="Times New Roman"/>
                <w:b w:val="0"/>
                <w:sz w:val="18"/>
              </w:rPr>
              <w:t>VARCHAR2(255), NOT NULL</w:t>
            </w:r>
          </w:p>
        </w:tc>
        <w:tc>
          <w:tcPr>
            <w:tcW w:w="4159" w:type="dxa"/>
            <w:vAlign w:val="center"/>
          </w:tcPr>
          <w:p w14:paraId="7D486CBA">
            <w:pPr>
              <w:spacing w:after="0" w:line="240" w:lineRule="auto"/>
            </w:pPr>
            <w:r>
              <w:rPr>
                <w:rFonts w:ascii="Times New Roman" w:hAnsi="Times New Roman"/>
                <w:b w:val="0"/>
                <w:sz w:val="18"/>
              </w:rPr>
              <w:t>Mật khẩu đã băm BCrypt.</w:t>
            </w:r>
          </w:p>
        </w:tc>
      </w:tr>
      <w:tr w14:paraId="76AD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21461DF0">
            <w:pPr>
              <w:spacing w:after="0" w:line="240" w:lineRule="auto"/>
              <w:rPr>
                <w:rFonts w:ascii="Times New Roman" w:hAnsi="Times New Roman"/>
                <w:b w:val="0"/>
                <w:sz w:val="18"/>
              </w:rPr>
            </w:pPr>
            <w:r>
              <w:rPr>
                <w:rFonts w:hint="default"/>
                <w:b w:val="0"/>
                <w:sz w:val="18"/>
                <w:lang w:val="en-US"/>
              </w:rPr>
              <w:t>email</w:t>
            </w:r>
          </w:p>
        </w:tc>
        <w:tc>
          <w:tcPr>
            <w:tcW w:w="3682" w:type="dxa"/>
            <w:vAlign w:val="center"/>
          </w:tcPr>
          <w:p w14:paraId="3C4584A7">
            <w:pPr>
              <w:spacing w:after="0" w:line="240" w:lineRule="auto"/>
              <w:rPr>
                <w:rFonts w:ascii="Times New Roman" w:hAnsi="Times New Roman"/>
                <w:b w:val="0"/>
                <w:sz w:val="18"/>
              </w:rPr>
            </w:pPr>
            <w:r>
              <w:rPr>
                <w:rFonts w:ascii="Times New Roman" w:hAnsi="Times New Roman"/>
                <w:b w:val="0"/>
                <w:sz w:val="18"/>
              </w:rPr>
              <w:t>VARCHAR2(</w:t>
            </w:r>
            <w:r>
              <w:rPr>
                <w:rFonts w:hint="default"/>
                <w:b w:val="0"/>
                <w:sz w:val="18"/>
                <w:lang w:val="en-US"/>
              </w:rPr>
              <w:t>15</w:t>
            </w:r>
            <w:r>
              <w:rPr>
                <w:rFonts w:ascii="Times New Roman" w:hAnsi="Times New Roman"/>
                <w:b w:val="0"/>
                <w:sz w:val="18"/>
              </w:rPr>
              <w:t>0), UNIQUE, NOT NULL</w:t>
            </w:r>
          </w:p>
        </w:tc>
        <w:tc>
          <w:tcPr>
            <w:tcW w:w="4159" w:type="dxa"/>
            <w:vAlign w:val="center"/>
          </w:tcPr>
          <w:p w14:paraId="64C01363">
            <w:pPr>
              <w:spacing w:after="0" w:line="240" w:lineRule="auto"/>
              <w:rPr>
                <w:rFonts w:ascii="Times New Roman" w:hAnsi="Times New Roman"/>
                <w:b w:val="0"/>
                <w:sz w:val="18"/>
              </w:rPr>
            </w:pPr>
            <w:r>
              <w:rPr>
                <w:rFonts w:hint="default"/>
                <w:b w:val="0"/>
                <w:sz w:val="18"/>
                <w:lang w:val="en-US"/>
              </w:rPr>
              <w:t>Địa chỉ email của người dùng</w:t>
            </w:r>
          </w:p>
        </w:tc>
      </w:tr>
      <w:tr w14:paraId="5C2CE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3C81776F">
            <w:pPr>
              <w:spacing w:after="0" w:line="240" w:lineRule="auto"/>
            </w:pPr>
            <w:r>
              <w:rPr>
                <w:rFonts w:ascii="Times New Roman" w:hAnsi="Times New Roman"/>
                <w:b w:val="0"/>
                <w:sz w:val="18"/>
              </w:rPr>
              <w:t>ma_vai_tro</w:t>
            </w:r>
          </w:p>
        </w:tc>
        <w:tc>
          <w:tcPr>
            <w:tcW w:w="3682" w:type="dxa"/>
            <w:vAlign w:val="center"/>
          </w:tcPr>
          <w:p w14:paraId="5E8E859E">
            <w:pPr>
              <w:spacing w:after="0" w:line="240" w:lineRule="auto"/>
            </w:pPr>
            <w:r>
              <w:rPr>
                <w:rFonts w:ascii="Times New Roman" w:hAnsi="Times New Roman"/>
                <w:b w:val="0"/>
                <w:sz w:val="18"/>
              </w:rPr>
              <w:t>NUMBER(19), FK -&gt; VAITRO</w:t>
            </w:r>
          </w:p>
        </w:tc>
        <w:tc>
          <w:tcPr>
            <w:tcW w:w="4159" w:type="dxa"/>
            <w:vAlign w:val="center"/>
          </w:tcPr>
          <w:p w14:paraId="2EDCE23C">
            <w:pPr>
              <w:spacing w:after="0" w:line="240" w:lineRule="auto"/>
            </w:pPr>
            <w:r>
              <w:rPr>
                <w:rFonts w:ascii="Times New Roman" w:hAnsi="Times New Roman"/>
                <w:b w:val="0"/>
                <w:sz w:val="18"/>
              </w:rPr>
              <w:t>Vai trò của user.</w:t>
            </w:r>
          </w:p>
        </w:tc>
      </w:tr>
      <w:tr w14:paraId="3FCC3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5BBA0FE8">
            <w:pPr>
              <w:spacing w:after="0" w:line="240" w:lineRule="auto"/>
            </w:pPr>
            <w:r>
              <w:rPr>
                <w:rFonts w:ascii="Times New Roman" w:hAnsi="Times New Roman"/>
                <w:b w:val="0"/>
                <w:sz w:val="18"/>
              </w:rPr>
              <w:t>ma_chi_nhanh</w:t>
            </w:r>
          </w:p>
        </w:tc>
        <w:tc>
          <w:tcPr>
            <w:tcW w:w="3682" w:type="dxa"/>
            <w:vAlign w:val="center"/>
          </w:tcPr>
          <w:p w14:paraId="7F0882BE">
            <w:pPr>
              <w:spacing w:after="0" w:line="240" w:lineRule="auto"/>
            </w:pPr>
            <w:r>
              <w:rPr>
                <w:rFonts w:ascii="Times New Roman" w:hAnsi="Times New Roman"/>
                <w:b w:val="0"/>
                <w:sz w:val="18"/>
              </w:rPr>
              <w:t>NUMBER(19), FK -&gt; CHINHANH, NULL</w:t>
            </w:r>
          </w:p>
        </w:tc>
        <w:tc>
          <w:tcPr>
            <w:tcW w:w="4159" w:type="dxa"/>
            <w:vAlign w:val="center"/>
          </w:tcPr>
          <w:p w14:paraId="40D153D2">
            <w:pPr>
              <w:spacing w:after="0" w:line="240" w:lineRule="auto"/>
            </w:pPr>
            <w:r>
              <w:rPr>
                <w:rFonts w:ascii="Times New Roman" w:hAnsi="Times New Roman"/>
                <w:b w:val="0"/>
                <w:sz w:val="18"/>
              </w:rPr>
              <w:t>Chi nhánh user thuộc về; Admin có thể NULL.</w:t>
            </w:r>
          </w:p>
        </w:tc>
      </w:tr>
      <w:tr w14:paraId="7C21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1ACC9945">
            <w:pPr>
              <w:spacing w:after="0" w:line="240" w:lineRule="auto"/>
            </w:pPr>
            <w:r>
              <w:rPr>
                <w:rFonts w:ascii="Times New Roman" w:hAnsi="Times New Roman"/>
                <w:b w:val="0"/>
                <w:sz w:val="18"/>
              </w:rPr>
              <w:t>trang_thai</w:t>
            </w:r>
          </w:p>
        </w:tc>
        <w:tc>
          <w:tcPr>
            <w:tcW w:w="3682" w:type="dxa"/>
            <w:vAlign w:val="center"/>
          </w:tcPr>
          <w:p w14:paraId="2388F925">
            <w:pPr>
              <w:spacing w:after="0" w:line="240" w:lineRule="auto"/>
            </w:pPr>
            <w:r>
              <w:rPr>
                <w:rFonts w:ascii="Times New Roman" w:hAnsi="Times New Roman"/>
                <w:b w:val="0"/>
                <w:sz w:val="18"/>
              </w:rPr>
              <w:t>VARCHAR2(30), DEFAULT ACTIVE</w:t>
            </w:r>
          </w:p>
        </w:tc>
        <w:tc>
          <w:tcPr>
            <w:tcW w:w="4159" w:type="dxa"/>
            <w:vAlign w:val="center"/>
          </w:tcPr>
          <w:p w14:paraId="4F74F5AC">
            <w:pPr>
              <w:spacing w:after="0" w:line="240" w:lineRule="auto"/>
            </w:pPr>
            <w:r>
              <w:rPr>
                <w:rFonts w:ascii="Times New Roman" w:hAnsi="Times New Roman"/>
                <w:b w:val="0"/>
                <w:sz w:val="18"/>
              </w:rPr>
              <w:t>ACTIVE, INACTIVE, LOCKED.</w:t>
            </w:r>
          </w:p>
        </w:tc>
      </w:tr>
      <w:tr w14:paraId="53D6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195461AC">
            <w:pPr>
              <w:spacing w:after="0" w:line="240" w:lineRule="auto"/>
            </w:pPr>
            <w:r>
              <w:rPr>
                <w:rFonts w:ascii="Times New Roman" w:hAnsi="Times New Roman"/>
                <w:b w:val="0"/>
                <w:sz w:val="18"/>
              </w:rPr>
              <w:t>ngay_tao</w:t>
            </w:r>
          </w:p>
        </w:tc>
        <w:tc>
          <w:tcPr>
            <w:tcW w:w="3682" w:type="dxa"/>
            <w:vAlign w:val="center"/>
          </w:tcPr>
          <w:p w14:paraId="7A8F16BC">
            <w:pPr>
              <w:spacing w:after="0" w:line="240" w:lineRule="auto"/>
            </w:pPr>
            <w:r>
              <w:rPr>
                <w:rFonts w:ascii="Times New Roman" w:hAnsi="Times New Roman"/>
                <w:b w:val="0"/>
                <w:sz w:val="18"/>
              </w:rPr>
              <w:t>TIMESTAMP</w:t>
            </w:r>
          </w:p>
        </w:tc>
        <w:tc>
          <w:tcPr>
            <w:tcW w:w="4159" w:type="dxa"/>
            <w:vAlign w:val="center"/>
          </w:tcPr>
          <w:p w14:paraId="25AF43C6">
            <w:pPr>
              <w:spacing w:after="0" w:line="240" w:lineRule="auto"/>
            </w:pPr>
            <w:r>
              <w:rPr>
                <w:rFonts w:ascii="Times New Roman" w:hAnsi="Times New Roman"/>
                <w:b w:val="0"/>
                <w:sz w:val="18"/>
              </w:rPr>
              <w:t>Ngày tạo tài khoản.</w:t>
            </w:r>
          </w:p>
        </w:tc>
      </w:tr>
      <w:tr w14:paraId="1821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3" w:type="dxa"/>
            <w:vAlign w:val="center"/>
          </w:tcPr>
          <w:p w14:paraId="324E98BE">
            <w:pPr>
              <w:spacing w:after="0" w:line="240" w:lineRule="auto"/>
            </w:pPr>
            <w:r>
              <w:rPr>
                <w:rFonts w:ascii="Times New Roman" w:hAnsi="Times New Roman"/>
                <w:b w:val="0"/>
                <w:sz w:val="18"/>
              </w:rPr>
              <w:t>ngay_cap_nhat</w:t>
            </w:r>
          </w:p>
        </w:tc>
        <w:tc>
          <w:tcPr>
            <w:tcW w:w="3682" w:type="dxa"/>
            <w:vAlign w:val="center"/>
          </w:tcPr>
          <w:p w14:paraId="3981D047">
            <w:pPr>
              <w:spacing w:after="0" w:line="240" w:lineRule="auto"/>
            </w:pPr>
            <w:r>
              <w:rPr>
                <w:rFonts w:ascii="Times New Roman" w:hAnsi="Times New Roman"/>
                <w:b w:val="0"/>
                <w:sz w:val="18"/>
              </w:rPr>
              <w:t>TIMESTAMP, NULL</w:t>
            </w:r>
          </w:p>
        </w:tc>
        <w:tc>
          <w:tcPr>
            <w:tcW w:w="4159" w:type="dxa"/>
            <w:vAlign w:val="center"/>
          </w:tcPr>
          <w:p w14:paraId="5916D367">
            <w:pPr>
              <w:spacing w:after="0" w:line="240" w:lineRule="auto"/>
            </w:pPr>
            <w:r>
              <w:rPr>
                <w:rFonts w:ascii="Times New Roman" w:hAnsi="Times New Roman"/>
                <w:b w:val="0"/>
                <w:sz w:val="18"/>
              </w:rPr>
              <w:t>Ngày cập nhật gần nhất.</w:t>
            </w:r>
          </w:p>
        </w:tc>
      </w:tr>
    </w:tbl>
    <w:p w14:paraId="6D5C8CE4">
      <w:pPr>
        <w:pStyle w:val="3"/>
      </w:pPr>
      <w:r>
        <w:rPr>
          <w:rFonts w:ascii="Times New Roman" w:hAnsi="Times New Roman"/>
          <w:color w:val="1F4E79"/>
        </w:rPr>
        <w:t>MAYPOS</w:t>
      </w:r>
    </w:p>
    <w:p w14:paraId="7B466082">
      <w:pPr>
        <w:spacing w:after="120"/>
      </w:pPr>
      <w:r>
        <w:rPr>
          <w:rFonts w:ascii="Times New Roman" w:hAnsi="Times New Roman"/>
          <w:sz w:val="22"/>
        </w:rPr>
        <w:t>Mục đích: Lưu máy POS của chi nhánh; mỗi chi nhánh đúng một POS.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674"/>
        <w:gridCol w:w="4152"/>
      </w:tblGrid>
      <w:tr w14:paraId="754B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8" w:type="dxa"/>
            <w:shd w:val="clear" w:color="auto" w:fill="1F4E79"/>
            <w:vAlign w:val="center"/>
          </w:tcPr>
          <w:p w14:paraId="6BC80B15">
            <w:pPr>
              <w:spacing w:after="0" w:line="240" w:lineRule="auto"/>
            </w:pPr>
            <w:r>
              <w:rPr>
                <w:rFonts w:ascii="Times New Roman" w:hAnsi="Times New Roman"/>
                <w:b/>
                <w:color w:val="FFFFFF"/>
                <w:sz w:val="18"/>
              </w:rPr>
              <w:t>Thuộc tính</w:t>
            </w:r>
          </w:p>
        </w:tc>
        <w:tc>
          <w:tcPr>
            <w:tcW w:w="3674" w:type="dxa"/>
            <w:shd w:val="clear" w:color="auto" w:fill="1F4E79"/>
            <w:vAlign w:val="center"/>
          </w:tcPr>
          <w:p w14:paraId="7152B184">
            <w:pPr>
              <w:spacing w:after="0" w:line="240" w:lineRule="auto"/>
            </w:pPr>
            <w:r>
              <w:rPr>
                <w:rFonts w:ascii="Times New Roman" w:hAnsi="Times New Roman"/>
                <w:b/>
                <w:color w:val="FFFFFF"/>
                <w:sz w:val="18"/>
              </w:rPr>
              <w:t>Kiểu/Ràng buộc</w:t>
            </w:r>
          </w:p>
        </w:tc>
        <w:tc>
          <w:tcPr>
            <w:tcW w:w="4152" w:type="dxa"/>
            <w:shd w:val="clear" w:color="auto" w:fill="1F4E79"/>
            <w:vAlign w:val="center"/>
          </w:tcPr>
          <w:p w14:paraId="557F5D20">
            <w:pPr>
              <w:spacing w:after="0" w:line="240" w:lineRule="auto"/>
            </w:pPr>
            <w:r>
              <w:rPr>
                <w:rFonts w:ascii="Times New Roman" w:hAnsi="Times New Roman"/>
                <w:b/>
                <w:color w:val="FFFFFF"/>
                <w:sz w:val="18"/>
              </w:rPr>
              <w:t>Ý nghĩa</w:t>
            </w:r>
          </w:p>
        </w:tc>
      </w:tr>
      <w:tr w14:paraId="6EEDA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8" w:type="dxa"/>
            <w:vAlign w:val="center"/>
          </w:tcPr>
          <w:p w14:paraId="42A2DE9C">
            <w:pPr>
              <w:spacing w:after="0" w:line="240" w:lineRule="auto"/>
            </w:pPr>
            <w:r>
              <w:rPr>
                <w:rFonts w:ascii="Times New Roman" w:hAnsi="Times New Roman"/>
                <w:b w:val="0"/>
                <w:sz w:val="18"/>
              </w:rPr>
              <w:t>ma_pos</w:t>
            </w:r>
          </w:p>
        </w:tc>
        <w:tc>
          <w:tcPr>
            <w:tcW w:w="3674" w:type="dxa"/>
            <w:vAlign w:val="center"/>
          </w:tcPr>
          <w:p w14:paraId="253A3ECC">
            <w:pPr>
              <w:spacing w:after="0" w:line="240" w:lineRule="auto"/>
            </w:pPr>
            <w:r>
              <w:rPr>
                <w:rFonts w:ascii="Times New Roman" w:hAnsi="Times New Roman"/>
                <w:b w:val="0"/>
                <w:sz w:val="18"/>
              </w:rPr>
              <w:t>NUMBER(19), PK, IDENTITY</w:t>
            </w:r>
          </w:p>
        </w:tc>
        <w:tc>
          <w:tcPr>
            <w:tcW w:w="4152" w:type="dxa"/>
            <w:vAlign w:val="center"/>
          </w:tcPr>
          <w:p w14:paraId="1CC734C9">
            <w:pPr>
              <w:spacing w:after="0" w:line="240" w:lineRule="auto"/>
            </w:pPr>
            <w:r>
              <w:rPr>
                <w:rFonts w:ascii="Times New Roman" w:hAnsi="Times New Roman"/>
                <w:b w:val="0"/>
                <w:sz w:val="18"/>
              </w:rPr>
              <w:t>Khóa chính.</w:t>
            </w:r>
          </w:p>
        </w:tc>
      </w:tr>
      <w:tr w14:paraId="163D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8" w:type="dxa"/>
            <w:vAlign w:val="center"/>
          </w:tcPr>
          <w:p w14:paraId="476C2B7B">
            <w:pPr>
              <w:spacing w:after="0" w:line="240" w:lineRule="auto"/>
            </w:pPr>
            <w:r>
              <w:rPr>
                <w:rFonts w:ascii="Times New Roman" w:hAnsi="Times New Roman"/>
                <w:b w:val="0"/>
                <w:sz w:val="18"/>
              </w:rPr>
              <w:t>ma_chi_nhanh</w:t>
            </w:r>
          </w:p>
        </w:tc>
        <w:tc>
          <w:tcPr>
            <w:tcW w:w="3674" w:type="dxa"/>
            <w:vAlign w:val="center"/>
          </w:tcPr>
          <w:p w14:paraId="10CF5D09">
            <w:pPr>
              <w:spacing w:after="0" w:line="240" w:lineRule="auto"/>
            </w:pPr>
            <w:r>
              <w:rPr>
                <w:rFonts w:ascii="Times New Roman" w:hAnsi="Times New Roman"/>
                <w:b w:val="0"/>
                <w:sz w:val="18"/>
              </w:rPr>
              <w:t>NUMBER(19), FK -&gt; CHINHANH, UNIQUE, NOT NULL</w:t>
            </w:r>
          </w:p>
        </w:tc>
        <w:tc>
          <w:tcPr>
            <w:tcW w:w="4152" w:type="dxa"/>
            <w:vAlign w:val="center"/>
          </w:tcPr>
          <w:p w14:paraId="71E50DEC">
            <w:pPr>
              <w:spacing w:after="0" w:line="240" w:lineRule="auto"/>
            </w:pPr>
            <w:r>
              <w:rPr>
                <w:rFonts w:ascii="Times New Roman" w:hAnsi="Times New Roman"/>
                <w:b w:val="0"/>
                <w:sz w:val="18"/>
              </w:rPr>
              <w:t>Chi nhánh sở hữu POS.</w:t>
            </w:r>
          </w:p>
        </w:tc>
      </w:tr>
      <w:tr w14:paraId="26C1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8" w:type="dxa"/>
            <w:vAlign w:val="center"/>
          </w:tcPr>
          <w:p w14:paraId="64325598">
            <w:pPr>
              <w:spacing w:after="0" w:line="240" w:lineRule="auto"/>
            </w:pPr>
            <w:r>
              <w:rPr>
                <w:rFonts w:ascii="Times New Roman" w:hAnsi="Times New Roman"/>
                <w:b w:val="0"/>
                <w:sz w:val="18"/>
              </w:rPr>
              <w:t>ma_thiet_bi</w:t>
            </w:r>
          </w:p>
        </w:tc>
        <w:tc>
          <w:tcPr>
            <w:tcW w:w="3674" w:type="dxa"/>
            <w:vAlign w:val="center"/>
          </w:tcPr>
          <w:p w14:paraId="6ACE8996">
            <w:pPr>
              <w:spacing w:after="0" w:line="240" w:lineRule="auto"/>
            </w:pPr>
            <w:r>
              <w:rPr>
                <w:rFonts w:ascii="Times New Roman" w:hAnsi="Times New Roman"/>
                <w:b w:val="0"/>
                <w:sz w:val="18"/>
              </w:rPr>
              <w:t>VARCHAR2(100), UNIQUE</w:t>
            </w:r>
          </w:p>
        </w:tc>
        <w:tc>
          <w:tcPr>
            <w:tcW w:w="4152" w:type="dxa"/>
            <w:vAlign w:val="center"/>
          </w:tcPr>
          <w:p w14:paraId="0A77E638">
            <w:pPr>
              <w:spacing w:after="0" w:line="240" w:lineRule="auto"/>
            </w:pPr>
            <w:r>
              <w:rPr>
                <w:rFonts w:ascii="Times New Roman" w:hAnsi="Times New Roman"/>
                <w:b w:val="0"/>
                <w:sz w:val="18"/>
              </w:rPr>
              <w:t>Mã thiết bị dùng cho đồng bộ offline.</w:t>
            </w:r>
          </w:p>
        </w:tc>
      </w:tr>
      <w:tr w14:paraId="4281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8" w:type="dxa"/>
            <w:vAlign w:val="center"/>
          </w:tcPr>
          <w:p w14:paraId="65A7C3CF">
            <w:pPr>
              <w:spacing w:after="0" w:line="240" w:lineRule="auto"/>
            </w:pPr>
            <w:r>
              <w:rPr>
                <w:rFonts w:ascii="Times New Roman" w:hAnsi="Times New Roman"/>
                <w:b w:val="0"/>
                <w:sz w:val="18"/>
              </w:rPr>
              <w:t>trang_thai_thiet_bi</w:t>
            </w:r>
          </w:p>
        </w:tc>
        <w:tc>
          <w:tcPr>
            <w:tcW w:w="3674" w:type="dxa"/>
            <w:vAlign w:val="center"/>
          </w:tcPr>
          <w:p w14:paraId="6A08DF1E">
            <w:pPr>
              <w:spacing w:after="0" w:line="240" w:lineRule="auto"/>
            </w:pPr>
            <w:r>
              <w:rPr>
                <w:rFonts w:ascii="Times New Roman" w:hAnsi="Times New Roman"/>
                <w:b w:val="0"/>
                <w:sz w:val="18"/>
              </w:rPr>
              <w:t>VARCHAR2(30), DEFAULT OFFLINE</w:t>
            </w:r>
          </w:p>
        </w:tc>
        <w:tc>
          <w:tcPr>
            <w:tcW w:w="4152" w:type="dxa"/>
            <w:vAlign w:val="center"/>
          </w:tcPr>
          <w:p w14:paraId="65763D52">
            <w:pPr>
              <w:spacing w:after="0" w:line="240" w:lineRule="auto"/>
            </w:pPr>
            <w:r>
              <w:rPr>
                <w:rFonts w:ascii="Times New Roman" w:hAnsi="Times New Roman"/>
                <w:b w:val="0"/>
                <w:sz w:val="18"/>
              </w:rPr>
              <w:t>ONLINE, OFFLINE, DISABLED.</w:t>
            </w:r>
          </w:p>
        </w:tc>
      </w:tr>
      <w:tr w14:paraId="55C0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758" w:type="dxa"/>
            <w:vAlign w:val="center"/>
          </w:tcPr>
          <w:p w14:paraId="561E6135">
            <w:pPr>
              <w:spacing w:after="0" w:line="240" w:lineRule="auto"/>
            </w:pPr>
            <w:r>
              <w:rPr>
                <w:rFonts w:ascii="Times New Roman" w:hAnsi="Times New Roman"/>
                <w:b w:val="0"/>
                <w:sz w:val="18"/>
              </w:rPr>
              <w:t>lan_dong_bo_cuoi</w:t>
            </w:r>
          </w:p>
        </w:tc>
        <w:tc>
          <w:tcPr>
            <w:tcW w:w="3674" w:type="dxa"/>
            <w:vAlign w:val="center"/>
          </w:tcPr>
          <w:p w14:paraId="62C3D74B">
            <w:pPr>
              <w:spacing w:after="0" w:line="240" w:lineRule="auto"/>
            </w:pPr>
            <w:r>
              <w:rPr>
                <w:rFonts w:ascii="Times New Roman" w:hAnsi="Times New Roman"/>
                <w:b w:val="0"/>
                <w:sz w:val="18"/>
              </w:rPr>
              <w:t>TIMESTAMP, NULL</w:t>
            </w:r>
          </w:p>
        </w:tc>
        <w:tc>
          <w:tcPr>
            <w:tcW w:w="4152" w:type="dxa"/>
            <w:vAlign w:val="center"/>
          </w:tcPr>
          <w:p w14:paraId="37C60388">
            <w:pPr>
              <w:spacing w:after="0" w:line="240" w:lineRule="auto"/>
            </w:pPr>
            <w:r>
              <w:rPr>
                <w:rFonts w:ascii="Times New Roman" w:hAnsi="Times New Roman"/>
                <w:b w:val="0"/>
                <w:sz w:val="18"/>
              </w:rPr>
              <w:t>Thời điểm đồng bộ gần nhất.</w:t>
            </w:r>
          </w:p>
        </w:tc>
      </w:tr>
    </w:tbl>
    <w:p w14:paraId="615AA6EB">
      <w:pPr>
        <w:pStyle w:val="3"/>
      </w:pPr>
      <w:r>
        <w:rPr>
          <w:rFonts w:ascii="Times New Roman" w:hAnsi="Times New Roman"/>
          <w:color w:val="1F4E79"/>
        </w:rPr>
        <w:t>SANPHAM</w:t>
      </w:r>
    </w:p>
    <w:p w14:paraId="6874EDE7">
      <w:pPr>
        <w:spacing w:after="120"/>
      </w:pPr>
      <w:r>
        <w:rPr>
          <w:rFonts w:ascii="Times New Roman" w:hAnsi="Times New Roman"/>
          <w:sz w:val="22"/>
        </w:rPr>
        <w:t>Mục đích: Lưu món bán ra tại POS.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8"/>
        <w:gridCol w:w="3663"/>
        <w:gridCol w:w="4183"/>
      </w:tblGrid>
      <w:tr w14:paraId="43E9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3C708CBE">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38B8501E">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3EDD814A">
            <w:pPr>
              <w:spacing w:after="0" w:line="240" w:lineRule="auto"/>
            </w:pPr>
            <w:r>
              <w:rPr>
                <w:rFonts w:ascii="Times New Roman" w:hAnsi="Times New Roman"/>
                <w:b/>
                <w:color w:val="FFFFFF"/>
                <w:sz w:val="18"/>
              </w:rPr>
              <w:t>Ý nghĩa</w:t>
            </w:r>
          </w:p>
        </w:tc>
      </w:tr>
      <w:tr w14:paraId="0DDB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88D84D5">
            <w:pPr>
              <w:spacing w:after="0" w:line="240" w:lineRule="auto"/>
            </w:pPr>
            <w:r>
              <w:rPr>
                <w:rFonts w:ascii="Times New Roman" w:hAnsi="Times New Roman"/>
                <w:b w:val="0"/>
                <w:sz w:val="18"/>
              </w:rPr>
              <w:t>ma_san_pham</w:t>
            </w:r>
          </w:p>
        </w:tc>
        <w:tc>
          <w:tcPr>
            <w:tcW w:w="3888" w:type="dxa"/>
            <w:vAlign w:val="center"/>
          </w:tcPr>
          <w:p w14:paraId="3A490465">
            <w:pPr>
              <w:spacing w:after="0" w:line="240" w:lineRule="auto"/>
            </w:pPr>
            <w:r>
              <w:rPr>
                <w:rFonts w:ascii="Times New Roman" w:hAnsi="Times New Roman"/>
                <w:b w:val="0"/>
                <w:sz w:val="18"/>
              </w:rPr>
              <w:t>NUMBER(19), PK, IDENTITY</w:t>
            </w:r>
          </w:p>
        </w:tc>
        <w:tc>
          <w:tcPr>
            <w:tcW w:w="4464" w:type="dxa"/>
            <w:vAlign w:val="center"/>
          </w:tcPr>
          <w:p w14:paraId="03B70232">
            <w:pPr>
              <w:spacing w:after="0" w:line="240" w:lineRule="auto"/>
            </w:pPr>
            <w:r>
              <w:rPr>
                <w:rFonts w:ascii="Times New Roman" w:hAnsi="Times New Roman"/>
                <w:b w:val="0"/>
                <w:sz w:val="18"/>
              </w:rPr>
              <w:t>Khóa chính.</w:t>
            </w:r>
          </w:p>
        </w:tc>
      </w:tr>
      <w:tr w14:paraId="7686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B998333">
            <w:pPr>
              <w:spacing w:after="0" w:line="240" w:lineRule="auto"/>
            </w:pPr>
            <w:r>
              <w:rPr>
                <w:rFonts w:ascii="Times New Roman" w:hAnsi="Times New Roman"/>
                <w:b w:val="0"/>
                <w:sz w:val="18"/>
              </w:rPr>
              <w:t>ten_san_pham</w:t>
            </w:r>
          </w:p>
        </w:tc>
        <w:tc>
          <w:tcPr>
            <w:tcW w:w="3888" w:type="dxa"/>
            <w:vAlign w:val="center"/>
          </w:tcPr>
          <w:p w14:paraId="465D960B">
            <w:pPr>
              <w:spacing w:after="0" w:line="240" w:lineRule="auto"/>
            </w:pPr>
            <w:r>
              <w:rPr>
                <w:rFonts w:ascii="Times New Roman" w:hAnsi="Times New Roman"/>
                <w:b w:val="0"/>
                <w:sz w:val="18"/>
              </w:rPr>
              <w:t>VARCHAR2(150), NOT NULL</w:t>
            </w:r>
          </w:p>
        </w:tc>
        <w:tc>
          <w:tcPr>
            <w:tcW w:w="4464" w:type="dxa"/>
            <w:vAlign w:val="center"/>
          </w:tcPr>
          <w:p w14:paraId="2790BF82">
            <w:pPr>
              <w:spacing w:after="0" w:line="240" w:lineRule="auto"/>
            </w:pPr>
            <w:r>
              <w:rPr>
                <w:rFonts w:ascii="Times New Roman" w:hAnsi="Times New Roman"/>
                <w:b w:val="0"/>
                <w:sz w:val="18"/>
              </w:rPr>
              <w:t>Tên món bán.</w:t>
            </w:r>
          </w:p>
        </w:tc>
      </w:tr>
      <w:tr w14:paraId="62762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A1440D8">
            <w:pPr>
              <w:spacing w:after="0" w:line="240" w:lineRule="auto"/>
            </w:pPr>
            <w:r>
              <w:rPr>
                <w:rFonts w:ascii="Times New Roman" w:hAnsi="Times New Roman"/>
                <w:b w:val="0"/>
                <w:sz w:val="18"/>
              </w:rPr>
              <w:t>hinh_anh</w:t>
            </w:r>
          </w:p>
        </w:tc>
        <w:tc>
          <w:tcPr>
            <w:tcW w:w="3888" w:type="dxa"/>
            <w:vAlign w:val="center"/>
          </w:tcPr>
          <w:p w14:paraId="56822047">
            <w:pPr>
              <w:spacing w:after="0" w:line="240" w:lineRule="auto"/>
            </w:pPr>
            <w:r>
              <w:rPr>
                <w:rFonts w:ascii="Times New Roman" w:hAnsi="Times New Roman"/>
                <w:b w:val="0"/>
                <w:sz w:val="18"/>
              </w:rPr>
              <w:t>VARCHAR2(255), NULL</w:t>
            </w:r>
          </w:p>
        </w:tc>
        <w:tc>
          <w:tcPr>
            <w:tcW w:w="4464" w:type="dxa"/>
            <w:vAlign w:val="center"/>
          </w:tcPr>
          <w:p w14:paraId="0BACEB55">
            <w:pPr>
              <w:spacing w:after="0" w:line="240" w:lineRule="auto"/>
            </w:pPr>
            <w:r>
              <w:rPr>
                <w:rFonts w:ascii="Times New Roman" w:hAnsi="Times New Roman"/>
                <w:b w:val="0"/>
                <w:sz w:val="18"/>
              </w:rPr>
              <w:t>Đường dẫn hình ảnh.</w:t>
            </w:r>
          </w:p>
        </w:tc>
      </w:tr>
      <w:tr w14:paraId="20D5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EEF6DEC">
            <w:pPr>
              <w:spacing w:after="0" w:line="240" w:lineRule="auto"/>
            </w:pPr>
            <w:r>
              <w:rPr>
                <w:rFonts w:ascii="Times New Roman" w:hAnsi="Times New Roman"/>
                <w:b w:val="0"/>
                <w:sz w:val="18"/>
              </w:rPr>
              <w:t>gia_ban_hien_tai</w:t>
            </w:r>
          </w:p>
        </w:tc>
        <w:tc>
          <w:tcPr>
            <w:tcW w:w="3888" w:type="dxa"/>
            <w:vAlign w:val="center"/>
          </w:tcPr>
          <w:p w14:paraId="2B04489C">
            <w:pPr>
              <w:spacing w:after="0" w:line="240" w:lineRule="auto"/>
            </w:pPr>
            <w:r>
              <w:rPr>
                <w:rFonts w:ascii="Times New Roman" w:hAnsi="Times New Roman"/>
                <w:b w:val="0"/>
                <w:sz w:val="18"/>
              </w:rPr>
              <w:t>NUMBER(18,2)</w:t>
            </w:r>
          </w:p>
        </w:tc>
        <w:tc>
          <w:tcPr>
            <w:tcW w:w="4464" w:type="dxa"/>
            <w:vAlign w:val="center"/>
          </w:tcPr>
          <w:p w14:paraId="768EE1F6">
            <w:pPr>
              <w:spacing w:after="0" w:line="240" w:lineRule="auto"/>
            </w:pPr>
            <w:r>
              <w:rPr>
                <w:rFonts w:ascii="Times New Roman" w:hAnsi="Times New Roman"/>
                <w:b w:val="0"/>
                <w:sz w:val="18"/>
              </w:rPr>
              <w:t>Giá hiện tại để hiển thị.</w:t>
            </w:r>
          </w:p>
        </w:tc>
      </w:tr>
      <w:tr w14:paraId="319B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ACF96DC">
            <w:pPr>
              <w:spacing w:after="0" w:line="240" w:lineRule="auto"/>
            </w:pPr>
            <w:r>
              <w:rPr>
                <w:rFonts w:ascii="Times New Roman" w:hAnsi="Times New Roman"/>
                <w:b w:val="0"/>
                <w:sz w:val="18"/>
              </w:rPr>
              <w:t>trang_thai</w:t>
            </w:r>
          </w:p>
        </w:tc>
        <w:tc>
          <w:tcPr>
            <w:tcW w:w="3888" w:type="dxa"/>
            <w:vAlign w:val="center"/>
          </w:tcPr>
          <w:p w14:paraId="72EF10BA">
            <w:pPr>
              <w:spacing w:after="0" w:line="240" w:lineRule="auto"/>
            </w:pPr>
            <w:r>
              <w:rPr>
                <w:rFonts w:ascii="Times New Roman" w:hAnsi="Times New Roman"/>
                <w:b w:val="0"/>
                <w:sz w:val="18"/>
              </w:rPr>
              <w:t>VARCHAR2(30), DEFAULT AVAILABLE</w:t>
            </w:r>
          </w:p>
        </w:tc>
        <w:tc>
          <w:tcPr>
            <w:tcW w:w="4464" w:type="dxa"/>
            <w:vAlign w:val="center"/>
          </w:tcPr>
          <w:p w14:paraId="698F7A6C">
            <w:pPr>
              <w:spacing w:after="0" w:line="240" w:lineRule="auto"/>
            </w:pPr>
            <w:r>
              <w:rPr>
                <w:rFonts w:ascii="Times New Roman" w:hAnsi="Times New Roman"/>
                <w:b w:val="0"/>
                <w:sz w:val="18"/>
              </w:rPr>
              <w:t>AVAILABLE, OUT_OF_STOCK, STOP_SELLING.</w:t>
            </w:r>
          </w:p>
        </w:tc>
      </w:tr>
      <w:tr w14:paraId="2F41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7A9111">
            <w:pPr>
              <w:spacing w:after="0" w:line="240" w:lineRule="auto"/>
            </w:pPr>
            <w:r>
              <w:rPr>
                <w:rFonts w:ascii="Times New Roman" w:hAnsi="Times New Roman"/>
                <w:b w:val="0"/>
                <w:sz w:val="18"/>
              </w:rPr>
              <w:t>ngay_tao</w:t>
            </w:r>
          </w:p>
        </w:tc>
        <w:tc>
          <w:tcPr>
            <w:tcW w:w="3888" w:type="dxa"/>
            <w:vAlign w:val="center"/>
          </w:tcPr>
          <w:p w14:paraId="04D60ECF">
            <w:pPr>
              <w:spacing w:after="0" w:line="240" w:lineRule="auto"/>
            </w:pPr>
            <w:r>
              <w:rPr>
                <w:rFonts w:ascii="Times New Roman" w:hAnsi="Times New Roman"/>
                <w:b w:val="0"/>
                <w:sz w:val="18"/>
              </w:rPr>
              <w:t>TIMESTAMP</w:t>
            </w:r>
          </w:p>
        </w:tc>
        <w:tc>
          <w:tcPr>
            <w:tcW w:w="4464" w:type="dxa"/>
            <w:vAlign w:val="center"/>
          </w:tcPr>
          <w:p w14:paraId="4A270783">
            <w:pPr>
              <w:spacing w:after="0" w:line="240" w:lineRule="auto"/>
            </w:pPr>
            <w:r>
              <w:rPr>
                <w:rFonts w:ascii="Times New Roman" w:hAnsi="Times New Roman"/>
                <w:b w:val="0"/>
                <w:sz w:val="18"/>
              </w:rPr>
              <w:t>Ngày tạo.</w:t>
            </w:r>
          </w:p>
        </w:tc>
      </w:tr>
    </w:tbl>
    <w:p w14:paraId="1A37CB17">
      <w:pPr>
        <w:pStyle w:val="3"/>
      </w:pPr>
      <w:r>
        <w:rPr>
          <w:rFonts w:ascii="Times New Roman" w:hAnsi="Times New Roman"/>
          <w:color w:val="1F4E79"/>
        </w:rPr>
        <w:t>DONVITINH</w:t>
      </w:r>
    </w:p>
    <w:p w14:paraId="115237AC">
      <w:pPr>
        <w:spacing w:after="120"/>
      </w:pPr>
      <w:r>
        <w:rPr>
          <w:rFonts w:ascii="Times New Roman" w:hAnsi="Times New Roman"/>
          <w:sz w:val="22"/>
        </w:rPr>
        <w:t>Mục đích: Lưu danh mục đơn vị tính.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3688"/>
        <w:gridCol w:w="4142"/>
      </w:tblGrid>
      <w:tr w14:paraId="63D0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619775DE">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0B84C279">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6B3420A9">
            <w:pPr>
              <w:spacing w:after="0" w:line="240" w:lineRule="auto"/>
            </w:pPr>
            <w:r>
              <w:rPr>
                <w:rFonts w:ascii="Times New Roman" w:hAnsi="Times New Roman"/>
                <w:b/>
                <w:color w:val="FFFFFF"/>
                <w:sz w:val="18"/>
              </w:rPr>
              <w:t>Ý nghĩa</w:t>
            </w:r>
          </w:p>
        </w:tc>
      </w:tr>
      <w:tr w14:paraId="508C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A5344E9">
            <w:pPr>
              <w:spacing w:after="0" w:line="240" w:lineRule="auto"/>
            </w:pPr>
            <w:r>
              <w:rPr>
                <w:rFonts w:ascii="Times New Roman" w:hAnsi="Times New Roman"/>
                <w:b w:val="0"/>
                <w:sz w:val="18"/>
              </w:rPr>
              <w:t>ma_don_vi_tinh</w:t>
            </w:r>
          </w:p>
        </w:tc>
        <w:tc>
          <w:tcPr>
            <w:tcW w:w="3888" w:type="dxa"/>
            <w:vAlign w:val="center"/>
          </w:tcPr>
          <w:p w14:paraId="2B4C2B4D">
            <w:pPr>
              <w:spacing w:after="0" w:line="240" w:lineRule="auto"/>
            </w:pPr>
            <w:r>
              <w:rPr>
                <w:rFonts w:ascii="Times New Roman" w:hAnsi="Times New Roman"/>
                <w:b w:val="0"/>
                <w:sz w:val="18"/>
              </w:rPr>
              <w:t>NUMBER(19), PK, IDENTITY</w:t>
            </w:r>
          </w:p>
        </w:tc>
        <w:tc>
          <w:tcPr>
            <w:tcW w:w="4464" w:type="dxa"/>
            <w:vAlign w:val="center"/>
          </w:tcPr>
          <w:p w14:paraId="0052FF4F">
            <w:pPr>
              <w:spacing w:after="0" w:line="240" w:lineRule="auto"/>
            </w:pPr>
            <w:r>
              <w:rPr>
                <w:rFonts w:ascii="Times New Roman" w:hAnsi="Times New Roman"/>
                <w:b w:val="0"/>
                <w:sz w:val="18"/>
              </w:rPr>
              <w:t>Khóa chính.</w:t>
            </w:r>
          </w:p>
        </w:tc>
      </w:tr>
      <w:tr w14:paraId="4601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140FA76">
            <w:pPr>
              <w:spacing w:after="0" w:line="240" w:lineRule="auto"/>
            </w:pPr>
            <w:r>
              <w:rPr>
                <w:rFonts w:ascii="Times New Roman" w:hAnsi="Times New Roman"/>
                <w:b w:val="0"/>
                <w:sz w:val="18"/>
              </w:rPr>
              <w:t>ten_don_vi_tinh</w:t>
            </w:r>
          </w:p>
        </w:tc>
        <w:tc>
          <w:tcPr>
            <w:tcW w:w="3888" w:type="dxa"/>
            <w:vAlign w:val="center"/>
          </w:tcPr>
          <w:p w14:paraId="3AB7308A">
            <w:pPr>
              <w:spacing w:after="0" w:line="240" w:lineRule="auto"/>
            </w:pPr>
            <w:r>
              <w:rPr>
                <w:rFonts w:ascii="Times New Roman" w:hAnsi="Times New Roman"/>
                <w:b w:val="0"/>
                <w:sz w:val="18"/>
              </w:rPr>
              <w:t>VARCHAR2(50), NOT NULL</w:t>
            </w:r>
          </w:p>
        </w:tc>
        <w:tc>
          <w:tcPr>
            <w:tcW w:w="4464" w:type="dxa"/>
            <w:vAlign w:val="center"/>
          </w:tcPr>
          <w:p w14:paraId="339B52AC">
            <w:pPr>
              <w:spacing w:after="0" w:line="240" w:lineRule="auto"/>
            </w:pPr>
            <w:r>
              <w:rPr>
                <w:rFonts w:ascii="Times New Roman" w:hAnsi="Times New Roman"/>
                <w:b w:val="0"/>
                <w:sz w:val="18"/>
              </w:rPr>
              <w:t>Tên đơn vị tính.</w:t>
            </w:r>
          </w:p>
        </w:tc>
      </w:tr>
      <w:tr w14:paraId="765F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FC7C09">
            <w:pPr>
              <w:spacing w:after="0" w:line="240" w:lineRule="auto"/>
            </w:pPr>
            <w:r>
              <w:rPr>
                <w:rFonts w:ascii="Times New Roman" w:hAnsi="Times New Roman"/>
                <w:b w:val="0"/>
                <w:sz w:val="18"/>
              </w:rPr>
              <w:t>ky_hieu</w:t>
            </w:r>
          </w:p>
        </w:tc>
        <w:tc>
          <w:tcPr>
            <w:tcW w:w="3888" w:type="dxa"/>
            <w:vAlign w:val="center"/>
          </w:tcPr>
          <w:p w14:paraId="1300211D">
            <w:pPr>
              <w:spacing w:after="0" w:line="240" w:lineRule="auto"/>
            </w:pPr>
            <w:r>
              <w:rPr>
                <w:rFonts w:ascii="Times New Roman" w:hAnsi="Times New Roman"/>
                <w:b w:val="0"/>
                <w:sz w:val="18"/>
              </w:rPr>
              <w:t>VARCHAR2(20), UNIQUE, NOT NULL</w:t>
            </w:r>
          </w:p>
        </w:tc>
        <w:tc>
          <w:tcPr>
            <w:tcW w:w="4464" w:type="dxa"/>
            <w:vAlign w:val="center"/>
          </w:tcPr>
          <w:p w14:paraId="44594FC8">
            <w:pPr>
              <w:spacing w:after="0" w:line="240" w:lineRule="auto"/>
            </w:pPr>
            <w:r>
              <w:rPr>
                <w:rFonts w:ascii="Times New Roman" w:hAnsi="Times New Roman"/>
                <w:b w:val="0"/>
                <w:sz w:val="18"/>
              </w:rPr>
              <w:t>Ký hiệu: g, ml, cai, chai, goi.</w:t>
            </w:r>
          </w:p>
        </w:tc>
      </w:tr>
    </w:tbl>
    <w:p w14:paraId="504519D4">
      <w:pPr>
        <w:pStyle w:val="3"/>
      </w:pPr>
      <w:r>
        <w:rPr>
          <w:rFonts w:ascii="Times New Roman" w:hAnsi="Times New Roman"/>
          <w:color w:val="1F4E79"/>
        </w:rPr>
        <w:t>NGUYENLIEU</w:t>
      </w:r>
    </w:p>
    <w:p w14:paraId="076445B7">
      <w:pPr>
        <w:spacing w:after="120"/>
      </w:pPr>
      <w:r>
        <w:rPr>
          <w:rFonts w:ascii="Times New Roman" w:hAnsi="Times New Roman"/>
          <w:sz w:val="22"/>
        </w:rPr>
        <w:t>Mục đích: Lưu nguyên liệu dùng trong công thức và kho.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676"/>
        <w:gridCol w:w="4150"/>
      </w:tblGrid>
      <w:tr w14:paraId="7A1F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1F4E79"/>
            <w:vAlign w:val="center"/>
          </w:tcPr>
          <w:p w14:paraId="638AC40E">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70674D46">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6AD50C3C">
            <w:pPr>
              <w:spacing w:after="0" w:line="240" w:lineRule="auto"/>
            </w:pPr>
            <w:r>
              <w:rPr>
                <w:rFonts w:ascii="Times New Roman" w:hAnsi="Times New Roman"/>
                <w:b/>
                <w:color w:val="FFFFFF"/>
                <w:sz w:val="18"/>
              </w:rPr>
              <w:t>Ý nghĩa</w:t>
            </w:r>
          </w:p>
        </w:tc>
      </w:tr>
      <w:tr w14:paraId="09C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03ED892">
            <w:pPr>
              <w:spacing w:after="0" w:line="240" w:lineRule="auto"/>
            </w:pPr>
            <w:r>
              <w:rPr>
                <w:rFonts w:ascii="Times New Roman" w:hAnsi="Times New Roman"/>
                <w:b w:val="0"/>
                <w:sz w:val="18"/>
              </w:rPr>
              <w:t>ma_nguyen_lieu</w:t>
            </w:r>
          </w:p>
        </w:tc>
        <w:tc>
          <w:tcPr>
            <w:tcW w:w="3888" w:type="dxa"/>
            <w:vAlign w:val="center"/>
          </w:tcPr>
          <w:p w14:paraId="6987E846">
            <w:pPr>
              <w:spacing w:after="0" w:line="240" w:lineRule="auto"/>
            </w:pPr>
            <w:r>
              <w:rPr>
                <w:rFonts w:ascii="Times New Roman" w:hAnsi="Times New Roman"/>
                <w:b w:val="0"/>
                <w:sz w:val="18"/>
              </w:rPr>
              <w:t>NUMBER(19), PK, IDENTITY</w:t>
            </w:r>
          </w:p>
        </w:tc>
        <w:tc>
          <w:tcPr>
            <w:tcW w:w="4464" w:type="dxa"/>
            <w:vAlign w:val="center"/>
          </w:tcPr>
          <w:p w14:paraId="21A21777">
            <w:pPr>
              <w:spacing w:after="0" w:line="240" w:lineRule="auto"/>
            </w:pPr>
            <w:r>
              <w:rPr>
                <w:rFonts w:ascii="Times New Roman" w:hAnsi="Times New Roman"/>
                <w:b w:val="0"/>
                <w:sz w:val="18"/>
              </w:rPr>
              <w:t>Khóa chính.</w:t>
            </w:r>
          </w:p>
        </w:tc>
      </w:tr>
      <w:tr w14:paraId="01B2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BA2FC26">
            <w:pPr>
              <w:spacing w:after="0" w:line="240" w:lineRule="auto"/>
            </w:pPr>
            <w:r>
              <w:rPr>
                <w:rFonts w:ascii="Times New Roman" w:hAnsi="Times New Roman"/>
                <w:b w:val="0"/>
                <w:sz w:val="18"/>
              </w:rPr>
              <w:t>ten_nguyen_lieu</w:t>
            </w:r>
          </w:p>
        </w:tc>
        <w:tc>
          <w:tcPr>
            <w:tcW w:w="3888" w:type="dxa"/>
            <w:vAlign w:val="center"/>
          </w:tcPr>
          <w:p w14:paraId="2874F26E">
            <w:pPr>
              <w:spacing w:after="0" w:line="240" w:lineRule="auto"/>
            </w:pPr>
            <w:r>
              <w:rPr>
                <w:rFonts w:ascii="Times New Roman" w:hAnsi="Times New Roman"/>
                <w:b w:val="0"/>
                <w:sz w:val="18"/>
              </w:rPr>
              <w:t>VARCHAR2(150), NOT NULL</w:t>
            </w:r>
          </w:p>
        </w:tc>
        <w:tc>
          <w:tcPr>
            <w:tcW w:w="4464" w:type="dxa"/>
            <w:vAlign w:val="center"/>
          </w:tcPr>
          <w:p w14:paraId="1E9B7A47">
            <w:pPr>
              <w:spacing w:after="0" w:line="240" w:lineRule="auto"/>
            </w:pPr>
            <w:r>
              <w:rPr>
                <w:rFonts w:ascii="Times New Roman" w:hAnsi="Times New Roman"/>
                <w:b w:val="0"/>
                <w:sz w:val="18"/>
              </w:rPr>
              <w:t>Tên nguyên liệu.</w:t>
            </w:r>
          </w:p>
        </w:tc>
      </w:tr>
      <w:tr w14:paraId="4DBE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258B3C7">
            <w:pPr>
              <w:spacing w:after="0" w:line="240" w:lineRule="auto"/>
            </w:pPr>
            <w:r>
              <w:rPr>
                <w:rFonts w:ascii="Times New Roman" w:hAnsi="Times New Roman"/>
                <w:b w:val="0"/>
                <w:sz w:val="18"/>
              </w:rPr>
              <w:t>ma_don_vi_tinh</w:t>
            </w:r>
          </w:p>
        </w:tc>
        <w:tc>
          <w:tcPr>
            <w:tcW w:w="3888" w:type="dxa"/>
            <w:vAlign w:val="center"/>
          </w:tcPr>
          <w:p w14:paraId="220DE336">
            <w:pPr>
              <w:spacing w:after="0" w:line="240" w:lineRule="auto"/>
            </w:pPr>
            <w:r>
              <w:rPr>
                <w:rFonts w:ascii="Times New Roman" w:hAnsi="Times New Roman"/>
                <w:b w:val="0"/>
                <w:sz w:val="18"/>
              </w:rPr>
              <w:t>NUMBER(19), FK -&gt; DONVITINH</w:t>
            </w:r>
          </w:p>
        </w:tc>
        <w:tc>
          <w:tcPr>
            <w:tcW w:w="4464" w:type="dxa"/>
            <w:vAlign w:val="center"/>
          </w:tcPr>
          <w:p w14:paraId="3AA17812">
            <w:pPr>
              <w:spacing w:after="0" w:line="240" w:lineRule="auto"/>
            </w:pPr>
            <w:r>
              <w:rPr>
                <w:rFonts w:ascii="Times New Roman" w:hAnsi="Times New Roman"/>
                <w:b w:val="0"/>
                <w:sz w:val="18"/>
              </w:rPr>
              <w:t>Đơn vị tính chính.</w:t>
            </w:r>
          </w:p>
        </w:tc>
      </w:tr>
      <w:tr w14:paraId="28F63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EA044C6">
            <w:pPr>
              <w:spacing w:after="0" w:line="240" w:lineRule="auto"/>
            </w:pPr>
            <w:r>
              <w:rPr>
                <w:rFonts w:ascii="Times New Roman" w:hAnsi="Times New Roman"/>
                <w:b w:val="0"/>
                <w:sz w:val="18"/>
              </w:rPr>
              <w:t>muc_ton_toi_thieu</w:t>
            </w:r>
          </w:p>
        </w:tc>
        <w:tc>
          <w:tcPr>
            <w:tcW w:w="3888" w:type="dxa"/>
            <w:vAlign w:val="center"/>
          </w:tcPr>
          <w:p w14:paraId="528DD55D">
            <w:pPr>
              <w:spacing w:after="0" w:line="240" w:lineRule="auto"/>
            </w:pPr>
            <w:r>
              <w:rPr>
                <w:rFonts w:ascii="Times New Roman" w:hAnsi="Times New Roman"/>
                <w:b w:val="0"/>
                <w:sz w:val="18"/>
              </w:rPr>
              <w:t>NUMBER(18,3)</w:t>
            </w:r>
          </w:p>
        </w:tc>
        <w:tc>
          <w:tcPr>
            <w:tcW w:w="4464" w:type="dxa"/>
            <w:vAlign w:val="center"/>
          </w:tcPr>
          <w:p w14:paraId="63CE4B38">
            <w:pPr>
              <w:spacing w:after="0" w:line="240" w:lineRule="auto"/>
            </w:pPr>
            <w:r>
              <w:rPr>
                <w:rFonts w:ascii="Times New Roman" w:hAnsi="Times New Roman"/>
                <w:b w:val="0"/>
                <w:sz w:val="18"/>
              </w:rPr>
              <w:t>Mức cảnh báo tồn thấp.</w:t>
            </w:r>
          </w:p>
        </w:tc>
      </w:tr>
      <w:tr w14:paraId="2FFF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45DCEBD">
            <w:pPr>
              <w:spacing w:after="0" w:line="240" w:lineRule="auto"/>
            </w:pPr>
            <w:r>
              <w:rPr>
                <w:rFonts w:ascii="Times New Roman" w:hAnsi="Times New Roman"/>
                <w:b w:val="0"/>
                <w:sz w:val="18"/>
              </w:rPr>
              <w:t>trang_thai</w:t>
            </w:r>
          </w:p>
        </w:tc>
        <w:tc>
          <w:tcPr>
            <w:tcW w:w="3888" w:type="dxa"/>
            <w:vAlign w:val="center"/>
          </w:tcPr>
          <w:p w14:paraId="02F681D9">
            <w:pPr>
              <w:spacing w:after="0" w:line="240" w:lineRule="auto"/>
            </w:pPr>
            <w:r>
              <w:rPr>
                <w:rFonts w:ascii="Times New Roman" w:hAnsi="Times New Roman"/>
                <w:b w:val="0"/>
                <w:sz w:val="18"/>
              </w:rPr>
              <w:t>VARCHAR2(30), DEFAULT ACTIVE</w:t>
            </w:r>
          </w:p>
        </w:tc>
        <w:tc>
          <w:tcPr>
            <w:tcW w:w="4464" w:type="dxa"/>
            <w:vAlign w:val="center"/>
          </w:tcPr>
          <w:p w14:paraId="7A0BF1DD">
            <w:pPr>
              <w:spacing w:after="0" w:line="240" w:lineRule="auto"/>
            </w:pPr>
            <w:r>
              <w:rPr>
                <w:rFonts w:ascii="Times New Roman" w:hAnsi="Times New Roman"/>
                <w:b w:val="0"/>
                <w:sz w:val="18"/>
              </w:rPr>
              <w:t>ACTIVE, INACTIVE.</w:t>
            </w:r>
          </w:p>
        </w:tc>
      </w:tr>
    </w:tbl>
    <w:p w14:paraId="51DC74A3">
      <w:pPr>
        <w:pStyle w:val="3"/>
      </w:pPr>
      <w:r>
        <w:rPr>
          <w:rFonts w:ascii="Times New Roman" w:hAnsi="Times New Roman"/>
          <w:color w:val="1F4E79"/>
        </w:rPr>
        <w:t>CONGTHUC_SANPHAM</w:t>
      </w:r>
    </w:p>
    <w:p w14:paraId="5AC54F82">
      <w:pPr>
        <w:spacing w:after="120"/>
      </w:pPr>
      <w:r>
        <w:rPr>
          <w:rFonts w:ascii="Times New Roman" w:hAnsi="Times New Roman"/>
          <w:sz w:val="22"/>
        </w:rPr>
        <w:t>Mục đích: Lưu định mức nguyên liệu hiện tại cho từng món.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3681"/>
        <w:gridCol w:w="4149"/>
      </w:tblGrid>
      <w:tr w14:paraId="36A96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004B5AA6">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4F9D6351">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010D49B1">
            <w:pPr>
              <w:spacing w:after="0" w:line="240" w:lineRule="auto"/>
            </w:pPr>
            <w:r>
              <w:rPr>
                <w:rFonts w:ascii="Times New Roman" w:hAnsi="Times New Roman"/>
                <w:b/>
                <w:color w:val="FFFFFF"/>
                <w:sz w:val="18"/>
              </w:rPr>
              <w:t>Ý nghĩa</w:t>
            </w:r>
          </w:p>
        </w:tc>
      </w:tr>
      <w:tr w14:paraId="7FF7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205EA3C">
            <w:pPr>
              <w:spacing w:after="0" w:line="240" w:lineRule="auto"/>
            </w:pPr>
            <w:r>
              <w:rPr>
                <w:rFonts w:ascii="Times New Roman" w:hAnsi="Times New Roman"/>
                <w:b w:val="0"/>
                <w:sz w:val="18"/>
              </w:rPr>
              <w:t>ma_cong_thuc</w:t>
            </w:r>
          </w:p>
        </w:tc>
        <w:tc>
          <w:tcPr>
            <w:tcW w:w="3888" w:type="dxa"/>
            <w:vAlign w:val="center"/>
          </w:tcPr>
          <w:p w14:paraId="76815FF3">
            <w:pPr>
              <w:spacing w:after="0" w:line="240" w:lineRule="auto"/>
            </w:pPr>
            <w:r>
              <w:rPr>
                <w:rFonts w:ascii="Times New Roman" w:hAnsi="Times New Roman"/>
                <w:b w:val="0"/>
                <w:sz w:val="18"/>
              </w:rPr>
              <w:t>NUMBER(19), PK, IDENTITY</w:t>
            </w:r>
          </w:p>
        </w:tc>
        <w:tc>
          <w:tcPr>
            <w:tcW w:w="4464" w:type="dxa"/>
            <w:vAlign w:val="center"/>
          </w:tcPr>
          <w:p w14:paraId="0D6FB396">
            <w:pPr>
              <w:spacing w:after="0" w:line="240" w:lineRule="auto"/>
            </w:pPr>
            <w:r>
              <w:rPr>
                <w:rFonts w:ascii="Times New Roman" w:hAnsi="Times New Roman"/>
                <w:b w:val="0"/>
                <w:sz w:val="18"/>
              </w:rPr>
              <w:t>Khóa chính.</w:t>
            </w:r>
          </w:p>
        </w:tc>
      </w:tr>
      <w:tr w14:paraId="5D674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2B62E1">
            <w:pPr>
              <w:spacing w:after="0" w:line="240" w:lineRule="auto"/>
            </w:pPr>
            <w:r>
              <w:rPr>
                <w:rFonts w:ascii="Times New Roman" w:hAnsi="Times New Roman"/>
                <w:b w:val="0"/>
                <w:sz w:val="18"/>
              </w:rPr>
              <w:t>ma_san_pham</w:t>
            </w:r>
          </w:p>
        </w:tc>
        <w:tc>
          <w:tcPr>
            <w:tcW w:w="3888" w:type="dxa"/>
            <w:vAlign w:val="center"/>
          </w:tcPr>
          <w:p w14:paraId="1E34FA2F">
            <w:pPr>
              <w:spacing w:after="0" w:line="240" w:lineRule="auto"/>
            </w:pPr>
            <w:r>
              <w:rPr>
                <w:rFonts w:ascii="Times New Roman" w:hAnsi="Times New Roman"/>
                <w:b w:val="0"/>
                <w:sz w:val="18"/>
              </w:rPr>
              <w:t>NUMBER(19), FK -&gt; SANPHAM</w:t>
            </w:r>
          </w:p>
        </w:tc>
        <w:tc>
          <w:tcPr>
            <w:tcW w:w="4464" w:type="dxa"/>
            <w:vAlign w:val="center"/>
          </w:tcPr>
          <w:p w14:paraId="2DC2724F">
            <w:pPr>
              <w:spacing w:after="0" w:line="240" w:lineRule="auto"/>
            </w:pPr>
            <w:r>
              <w:rPr>
                <w:rFonts w:ascii="Times New Roman" w:hAnsi="Times New Roman"/>
                <w:b w:val="0"/>
                <w:sz w:val="18"/>
              </w:rPr>
              <w:t>Món được khai báo công thức.</w:t>
            </w:r>
          </w:p>
        </w:tc>
      </w:tr>
      <w:tr w14:paraId="7828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805A26A">
            <w:pPr>
              <w:spacing w:after="0" w:line="240" w:lineRule="auto"/>
            </w:pPr>
            <w:r>
              <w:rPr>
                <w:rFonts w:ascii="Times New Roman" w:hAnsi="Times New Roman"/>
                <w:b w:val="0"/>
                <w:sz w:val="18"/>
              </w:rPr>
              <w:t>ma_nguyen_lieu</w:t>
            </w:r>
          </w:p>
        </w:tc>
        <w:tc>
          <w:tcPr>
            <w:tcW w:w="3888" w:type="dxa"/>
            <w:vAlign w:val="center"/>
          </w:tcPr>
          <w:p w14:paraId="19CEED1D">
            <w:pPr>
              <w:spacing w:after="0" w:line="240" w:lineRule="auto"/>
            </w:pPr>
            <w:r>
              <w:rPr>
                <w:rFonts w:ascii="Times New Roman" w:hAnsi="Times New Roman"/>
                <w:b w:val="0"/>
                <w:sz w:val="18"/>
              </w:rPr>
              <w:t>NUMBER(19), FK -&gt; NGUYENLIEU</w:t>
            </w:r>
          </w:p>
        </w:tc>
        <w:tc>
          <w:tcPr>
            <w:tcW w:w="4464" w:type="dxa"/>
            <w:vAlign w:val="center"/>
          </w:tcPr>
          <w:p w14:paraId="1270FCC0">
            <w:pPr>
              <w:spacing w:after="0" w:line="240" w:lineRule="auto"/>
            </w:pPr>
            <w:r>
              <w:rPr>
                <w:rFonts w:ascii="Times New Roman" w:hAnsi="Times New Roman"/>
                <w:b w:val="0"/>
                <w:sz w:val="18"/>
              </w:rPr>
              <w:t>Nguyên liệu cần dùng.</w:t>
            </w:r>
          </w:p>
        </w:tc>
      </w:tr>
      <w:tr w14:paraId="248AD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5E1C5E1">
            <w:pPr>
              <w:spacing w:after="0" w:line="240" w:lineRule="auto"/>
            </w:pPr>
            <w:r>
              <w:rPr>
                <w:rFonts w:ascii="Times New Roman" w:hAnsi="Times New Roman"/>
                <w:b w:val="0"/>
                <w:sz w:val="18"/>
              </w:rPr>
              <w:t>so_luong_can</w:t>
            </w:r>
          </w:p>
        </w:tc>
        <w:tc>
          <w:tcPr>
            <w:tcW w:w="3888" w:type="dxa"/>
            <w:vAlign w:val="center"/>
          </w:tcPr>
          <w:p w14:paraId="0C29444F">
            <w:pPr>
              <w:spacing w:after="0" w:line="240" w:lineRule="auto"/>
            </w:pPr>
            <w:r>
              <w:rPr>
                <w:rFonts w:ascii="Times New Roman" w:hAnsi="Times New Roman"/>
                <w:b w:val="0"/>
                <w:sz w:val="18"/>
              </w:rPr>
              <w:t>NUMBER(18,3), NOT NULL</w:t>
            </w:r>
          </w:p>
        </w:tc>
        <w:tc>
          <w:tcPr>
            <w:tcW w:w="4464" w:type="dxa"/>
            <w:vAlign w:val="center"/>
          </w:tcPr>
          <w:p w14:paraId="4876577F">
            <w:pPr>
              <w:spacing w:after="0" w:line="240" w:lineRule="auto"/>
            </w:pPr>
            <w:r>
              <w:rPr>
                <w:rFonts w:ascii="Times New Roman" w:hAnsi="Times New Roman"/>
                <w:b w:val="0"/>
                <w:sz w:val="18"/>
              </w:rPr>
              <w:t>Số lượng nguyên liệu cho 1 sản phẩm.</w:t>
            </w:r>
          </w:p>
        </w:tc>
      </w:tr>
      <w:tr w14:paraId="6166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E99DB34">
            <w:pPr>
              <w:spacing w:after="0" w:line="240" w:lineRule="auto"/>
            </w:pPr>
            <w:r>
              <w:rPr>
                <w:rFonts w:ascii="Times New Roman" w:hAnsi="Times New Roman"/>
                <w:b w:val="0"/>
                <w:sz w:val="18"/>
              </w:rPr>
              <w:t>UNIQUE</w:t>
            </w:r>
          </w:p>
        </w:tc>
        <w:tc>
          <w:tcPr>
            <w:tcW w:w="3888" w:type="dxa"/>
            <w:vAlign w:val="center"/>
          </w:tcPr>
          <w:p w14:paraId="38686E23">
            <w:pPr>
              <w:spacing w:after="0" w:line="240" w:lineRule="auto"/>
            </w:pPr>
            <w:r>
              <w:rPr>
                <w:rFonts w:ascii="Times New Roman" w:hAnsi="Times New Roman"/>
                <w:b w:val="0"/>
                <w:sz w:val="18"/>
              </w:rPr>
              <w:t>(ma_san_pham, ma_nguyen_lieu)</w:t>
            </w:r>
          </w:p>
        </w:tc>
        <w:tc>
          <w:tcPr>
            <w:tcW w:w="4464" w:type="dxa"/>
            <w:vAlign w:val="center"/>
          </w:tcPr>
          <w:p w14:paraId="633005B4">
            <w:pPr>
              <w:spacing w:after="0" w:line="240" w:lineRule="auto"/>
            </w:pPr>
            <w:r>
              <w:rPr>
                <w:rFonts w:ascii="Times New Roman" w:hAnsi="Times New Roman"/>
                <w:b w:val="0"/>
                <w:sz w:val="18"/>
              </w:rPr>
              <w:t>Mỗi nguyên liệu có một định mức hiện tại trong một sản phẩm.</w:t>
            </w:r>
          </w:p>
        </w:tc>
      </w:tr>
    </w:tbl>
    <w:p w14:paraId="0BCA3391">
      <w:pPr>
        <w:pStyle w:val="3"/>
      </w:pPr>
      <w:r>
        <w:rPr>
          <w:rFonts w:ascii="Times New Roman" w:hAnsi="Times New Roman"/>
          <w:color w:val="1F4E79"/>
        </w:rPr>
        <w:t>KHO</w:t>
      </w:r>
    </w:p>
    <w:p w14:paraId="749D4671">
      <w:pPr>
        <w:spacing w:after="120"/>
      </w:pPr>
      <w:r>
        <w:rPr>
          <w:rFonts w:ascii="Times New Roman" w:hAnsi="Times New Roman"/>
          <w:sz w:val="22"/>
        </w:rPr>
        <w:t>Mục đích: Lưu kho tổng và kho chi nhánh.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3685"/>
        <w:gridCol w:w="4163"/>
      </w:tblGrid>
      <w:tr w14:paraId="6694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34094FB7">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5F0DE160">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0B6F543B">
            <w:pPr>
              <w:spacing w:after="0" w:line="240" w:lineRule="auto"/>
            </w:pPr>
            <w:r>
              <w:rPr>
                <w:rFonts w:ascii="Times New Roman" w:hAnsi="Times New Roman"/>
                <w:b/>
                <w:color w:val="FFFFFF"/>
                <w:sz w:val="18"/>
              </w:rPr>
              <w:t>Ý nghĩa</w:t>
            </w:r>
          </w:p>
        </w:tc>
      </w:tr>
      <w:tr w14:paraId="7180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2797D97">
            <w:pPr>
              <w:spacing w:after="0" w:line="240" w:lineRule="auto"/>
            </w:pPr>
            <w:r>
              <w:rPr>
                <w:rFonts w:ascii="Times New Roman" w:hAnsi="Times New Roman"/>
                <w:b w:val="0"/>
                <w:sz w:val="18"/>
              </w:rPr>
              <w:t>ma_kho</w:t>
            </w:r>
          </w:p>
        </w:tc>
        <w:tc>
          <w:tcPr>
            <w:tcW w:w="3888" w:type="dxa"/>
            <w:vAlign w:val="center"/>
          </w:tcPr>
          <w:p w14:paraId="28D9D808">
            <w:pPr>
              <w:spacing w:after="0" w:line="240" w:lineRule="auto"/>
            </w:pPr>
            <w:r>
              <w:rPr>
                <w:rFonts w:ascii="Times New Roman" w:hAnsi="Times New Roman"/>
                <w:b w:val="0"/>
                <w:sz w:val="18"/>
              </w:rPr>
              <w:t>NUMBER(19), PK, IDENTITY</w:t>
            </w:r>
          </w:p>
        </w:tc>
        <w:tc>
          <w:tcPr>
            <w:tcW w:w="4464" w:type="dxa"/>
            <w:vAlign w:val="center"/>
          </w:tcPr>
          <w:p w14:paraId="3D0EDA50">
            <w:pPr>
              <w:spacing w:after="0" w:line="240" w:lineRule="auto"/>
            </w:pPr>
            <w:r>
              <w:rPr>
                <w:rFonts w:ascii="Times New Roman" w:hAnsi="Times New Roman"/>
                <w:b w:val="0"/>
                <w:sz w:val="18"/>
              </w:rPr>
              <w:t>Khóa chính.</w:t>
            </w:r>
          </w:p>
        </w:tc>
      </w:tr>
      <w:tr w14:paraId="7F87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AF11028">
            <w:pPr>
              <w:spacing w:after="0" w:line="240" w:lineRule="auto"/>
            </w:pPr>
            <w:r>
              <w:rPr>
                <w:rFonts w:ascii="Times New Roman" w:hAnsi="Times New Roman"/>
                <w:b w:val="0"/>
                <w:sz w:val="18"/>
              </w:rPr>
              <w:t>ten_kho</w:t>
            </w:r>
          </w:p>
        </w:tc>
        <w:tc>
          <w:tcPr>
            <w:tcW w:w="3888" w:type="dxa"/>
            <w:vAlign w:val="center"/>
          </w:tcPr>
          <w:p w14:paraId="75122179">
            <w:pPr>
              <w:spacing w:after="0" w:line="240" w:lineRule="auto"/>
            </w:pPr>
            <w:r>
              <w:rPr>
                <w:rFonts w:ascii="Times New Roman" w:hAnsi="Times New Roman"/>
                <w:b w:val="0"/>
                <w:sz w:val="18"/>
              </w:rPr>
              <w:t>VARCHAR2(150), NOT NULL</w:t>
            </w:r>
          </w:p>
        </w:tc>
        <w:tc>
          <w:tcPr>
            <w:tcW w:w="4464" w:type="dxa"/>
            <w:vAlign w:val="center"/>
          </w:tcPr>
          <w:p w14:paraId="6477BF9E">
            <w:pPr>
              <w:spacing w:after="0" w:line="240" w:lineRule="auto"/>
            </w:pPr>
            <w:r>
              <w:rPr>
                <w:rFonts w:ascii="Times New Roman" w:hAnsi="Times New Roman"/>
                <w:b w:val="0"/>
                <w:sz w:val="18"/>
              </w:rPr>
              <w:t>Tên kho.</w:t>
            </w:r>
          </w:p>
        </w:tc>
      </w:tr>
      <w:tr w14:paraId="045F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A245F19">
            <w:pPr>
              <w:spacing w:after="0" w:line="240" w:lineRule="auto"/>
            </w:pPr>
            <w:r>
              <w:rPr>
                <w:rFonts w:ascii="Times New Roman" w:hAnsi="Times New Roman"/>
                <w:b w:val="0"/>
                <w:sz w:val="18"/>
              </w:rPr>
              <w:t>loai_kho</w:t>
            </w:r>
          </w:p>
        </w:tc>
        <w:tc>
          <w:tcPr>
            <w:tcW w:w="3888" w:type="dxa"/>
            <w:vAlign w:val="center"/>
          </w:tcPr>
          <w:p w14:paraId="2851A682">
            <w:pPr>
              <w:spacing w:after="0" w:line="240" w:lineRule="auto"/>
            </w:pPr>
            <w:r>
              <w:rPr>
                <w:rFonts w:ascii="Times New Roman" w:hAnsi="Times New Roman"/>
                <w:b w:val="0"/>
                <w:sz w:val="18"/>
              </w:rPr>
              <w:t>VARCHAR2(30), NOT NULL</w:t>
            </w:r>
          </w:p>
        </w:tc>
        <w:tc>
          <w:tcPr>
            <w:tcW w:w="4464" w:type="dxa"/>
            <w:vAlign w:val="center"/>
          </w:tcPr>
          <w:p w14:paraId="6C29B310">
            <w:pPr>
              <w:spacing w:after="0" w:line="240" w:lineRule="auto"/>
            </w:pPr>
            <w:r>
              <w:rPr>
                <w:rFonts w:ascii="Times New Roman" w:hAnsi="Times New Roman"/>
                <w:b w:val="0"/>
                <w:sz w:val="18"/>
              </w:rPr>
              <w:t>CENTRAL hoặc BRANCH.</w:t>
            </w:r>
          </w:p>
        </w:tc>
      </w:tr>
      <w:tr w14:paraId="126D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B69DA13">
            <w:pPr>
              <w:spacing w:after="0" w:line="240" w:lineRule="auto"/>
            </w:pPr>
            <w:r>
              <w:rPr>
                <w:rFonts w:ascii="Times New Roman" w:hAnsi="Times New Roman"/>
                <w:b w:val="0"/>
                <w:sz w:val="18"/>
              </w:rPr>
              <w:t>ma_chi_nhanh</w:t>
            </w:r>
          </w:p>
        </w:tc>
        <w:tc>
          <w:tcPr>
            <w:tcW w:w="3888" w:type="dxa"/>
            <w:vAlign w:val="center"/>
          </w:tcPr>
          <w:p w14:paraId="79FBC86D">
            <w:pPr>
              <w:spacing w:after="0" w:line="240" w:lineRule="auto"/>
            </w:pPr>
            <w:r>
              <w:rPr>
                <w:rFonts w:ascii="Times New Roman" w:hAnsi="Times New Roman"/>
                <w:b w:val="0"/>
                <w:sz w:val="18"/>
              </w:rPr>
              <w:t>NUMBER(19), FK -&gt; CHINHANH, NULL</w:t>
            </w:r>
          </w:p>
        </w:tc>
        <w:tc>
          <w:tcPr>
            <w:tcW w:w="4464" w:type="dxa"/>
            <w:vAlign w:val="center"/>
          </w:tcPr>
          <w:p w14:paraId="6C35DE8D">
            <w:pPr>
              <w:spacing w:after="0" w:line="240" w:lineRule="auto"/>
            </w:pPr>
            <w:r>
              <w:rPr>
                <w:rFonts w:ascii="Times New Roman" w:hAnsi="Times New Roman"/>
                <w:b w:val="0"/>
                <w:sz w:val="18"/>
              </w:rPr>
              <w:t>Kho chi nhánh gắn với chi nhánh; kho tổng NULL.</w:t>
            </w:r>
          </w:p>
        </w:tc>
      </w:tr>
      <w:tr w14:paraId="4AF9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D8C7694">
            <w:pPr>
              <w:spacing w:after="0" w:line="240" w:lineRule="auto"/>
            </w:pPr>
            <w:r>
              <w:rPr>
                <w:rFonts w:ascii="Times New Roman" w:hAnsi="Times New Roman"/>
                <w:b w:val="0"/>
                <w:sz w:val="18"/>
              </w:rPr>
              <w:t>trang_thai</w:t>
            </w:r>
          </w:p>
        </w:tc>
        <w:tc>
          <w:tcPr>
            <w:tcW w:w="3888" w:type="dxa"/>
            <w:vAlign w:val="center"/>
          </w:tcPr>
          <w:p w14:paraId="5E933F6C">
            <w:pPr>
              <w:spacing w:after="0" w:line="240" w:lineRule="auto"/>
            </w:pPr>
            <w:r>
              <w:rPr>
                <w:rFonts w:ascii="Times New Roman" w:hAnsi="Times New Roman"/>
                <w:b w:val="0"/>
                <w:sz w:val="18"/>
              </w:rPr>
              <w:t>VARCHAR2(30), DEFAULT ACTIVE</w:t>
            </w:r>
          </w:p>
        </w:tc>
        <w:tc>
          <w:tcPr>
            <w:tcW w:w="4464" w:type="dxa"/>
            <w:vAlign w:val="center"/>
          </w:tcPr>
          <w:p w14:paraId="3399AF02">
            <w:pPr>
              <w:spacing w:after="0" w:line="240" w:lineRule="auto"/>
            </w:pPr>
            <w:r>
              <w:rPr>
                <w:rFonts w:ascii="Times New Roman" w:hAnsi="Times New Roman"/>
                <w:b w:val="0"/>
                <w:sz w:val="18"/>
              </w:rPr>
              <w:t>ACTIVE, INACTIVE.</w:t>
            </w:r>
          </w:p>
        </w:tc>
      </w:tr>
      <w:tr w14:paraId="2F92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F28689C">
            <w:pPr>
              <w:spacing w:after="0" w:line="240" w:lineRule="auto"/>
            </w:pPr>
            <w:r>
              <w:rPr>
                <w:rFonts w:ascii="Times New Roman" w:hAnsi="Times New Roman"/>
                <w:b w:val="0"/>
                <w:sz w:val="18"/>
              </w:rPr>
              <w:t>UNIQUE</w:t>
            </w:r>
          </w:p>
        </w:tc>
        <w:tc>
          <w:tcPr>
            <w:tcW w:w="3888" w:type="dxa"/>
            <w:vAlign w:val="center"/>
          </w:tcPr>
          <w:p w14:paraId="5AB0EC4B">
            <w:pPr>
              <w:spacing w:after="0" w:line="240" w:lineRule="auto"/>
            </w:pPr>
            <w:r>
              <w:rPr>
                <w:rFonts w:ascii="Times New Roman" w:hAnsi="Times New Roman"/>
                <w:b w:val="0"/>
                <w:sz w:val="18"/>
              </w:rPr>
              <w:t>(ma_chi_nhanh)</w:t>
            </w:r>
          </w:p>
        </w:tc>
        <w:tc>
          <w:tcPr>
            <w:tcW w:w="4464" w:type="dxa"/>
            <w:vAlign w:val="center"/>
          </w:tcPr>
          <w:p w14:paraId="0B7E1929">
            <w:pPr>
              <w:spacing w:after="0" w:line="240" w:lineRule="auto"/>
            </w:pPr>
            <w:r>
              <w:rPr>
                <w:rFonts w:ascii="Times New Roman" w:hAnsi="Times New Roman"/>
                <w:b w:val="0"/>
                <w:sz w:val="18"/>
              </w:rPr>
              <w:t>Mỗi chi nhánh có đúng một kho chi nhánh.</w:t>
            </w:r>
          </w:p>
        </w:tc>
      </w:tr>
    </w:tbl>
    <w:p w14:paraId="40524634">
      <w:pPr>
        <w:pStyle w:val="3"/>
      </w:pPr>
      <w:r>
        <w:rPr>
          <w:rFonts w:ascii="Times New Roman" w:hAnsi="Times New Roman"/>
          <w:color w:val="1F4E79"/>
        </w:rPr>
        <w:t>TONKHO</w:t>
      </w:r>
    </w:p>
    <w:p w14:paraId="6BF62C28">
      <w:pPr>
        <w:spacing w:after="120"/>
      </w:pPr>
      <w:r>
        <w:rPr>
          <w:rFonts w:ascii="Times New Roman" w:hAnsi="Times New Roman"/>
          <w:sz w:val="22"/>
        </w:rPr>
        <w:t>Mục đích: Lưu tồn kho tổng để tra cứu nhanh.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3677"/>
        <w:gridCol w:w="4142"/>
      </w:tblGrid>
      <w:tr w14:paraId="635D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05221B33">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7E4970BC">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30CFBBD9">
            <w:pPr>
              <w:spacing w:after="0" w:line="240" w:lineRule="auto"/>
            </w:pPr>
            <w:r>
              <w:rPr>
                <w:rFonts w:ascii="Times New Roman" w:hAnsi="Times New Roman"/>
                <w:b/>
                <w:color w:val="FFFFFF"/>
                <w:sz w:val="18"/>
              </w:rPr>
              <w:t>Ý nghĩa</w:t>
            </w:r>
          </w:p>
        </w:tc>
      </w:tr>
      <w:tr w14:paraId="5EB3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045212">
            <w:pPr>
              <w:spacing w:after="0" w:line="240" w:lineRule="auto"/>
            </w:pPr>
            <w:r>
              <w:rPr>
                <w:rFonts w:ascii="Times New Roman" w:hAnsi="Times New Roman"/>
                <w:b w:val="0"/>
                <w:sz w:val="18"/>
              </w:rPr>
              <w:t>ma_ton_kho</w:t>
            </w:r>
          </w:p>
        </w:tc>
        <w:tc>
          <w:tcPr>
            <w:tcW w:w="3888" w:type="dxa"/>
            <w:vAlign w:val="center"/>
          </w:tcPr>
          <w:p w14:paraId="6286446E">
            <w:pPr>
              <w:spacing w:after="0" w:line="240" w:lineRule="auto"/>
            </w:pPr>
            <w:r>
              <w:rPr>
                <w:rFonts w:ascii="Times New Roman" w:hAnsi="Times New Roman"/>
                <w:b w:val="0"/>
                <w:sz w:val="18"/>
              </w:rPr>
              <w:t>NUMBER(19), PK, IDENTITY</w:t>
            </w:r>
          </w:p>
        </w:tc>
        <w:tc>
          <w:tcPr>
            <w:tcW w:w="4464" w:type="dxa"/>
            <w:vAlign w:val="center"/>
          </w:tcPr>
          <w:p w14:paraId="6206A5F3">
            <w:pPr>
              <w:spacing w:after="0" w:line="240" w:lineRule="auto"/>
            </w:pPr>
            <w:r>
              <w:rPr>
                <w:rFonts w:ascii="Times New Roman" w:hAnsi="Times New Roman"/>
                <w:b w:val="0"/>
                <w:sz w:val="18"/>
              </w:rPr>
              <w:t>Khóa chính.</w:t>
            </w:r>
          </w:p>
        </w:tc>
      </w:tr>
      <w:tr w14:paraId="6774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8644094">
            <w:pPr>
              <w:spacing w:after="0" w:line="240" w:lineRule="auto"/>
            </w:pPr>
            <w:r>
              <w:rPr>
                <w:rFonts w:ascii="Times New Roman" w:hAnsi="Times New Roman"/>
                <w:b w:val="0"/>
                <w:sz w:val="18"/>
              </w:rPr>
              <w:t>ma_kho</w:t>
            </w:r>
          </w:p>
        </w:tc>
        <w:tc>
          <w:tcPr>
            <w:tcW w:w="3888" w:type="dxa"/>
            <w:vAlign w:val="center"/>
          </w:tcPr>
          <w:p w14:paraId="5E103932">
            <w:pPr>
              <w:spacing w:after="0" w:line="240" w:lineRule="auto"/>
            </w:pPr>
            <w:r>
              <w:rPr>
                <w:rFonts w:ascii="Times New Roman" w:hAnsi="Times New Roman"/>
                <w:b w:val="0"/>
                <w:sz w:val="18"/>
              </w:rPr>
              <w:t>NUMBER(19), FK -&gt; KHO</w:t>
            </w:r>
          </w:p>
        </w:tc>
        <w:tc>
          <w:tcPr>
            <w:tcW w:w="4464" w:type="dxa"/>
            <w:vAlign w:val="center"/>
          </w:tcPr>
          <w:p w14:paraId="08DD5AC8">
            <w:pPr>
              <w:spacing w:after="0" w:line="240" w:lineRule="auto"/>
            </w:pPr>
            <w:r>
              <w:rPr>
                <w:rFonts w:ascii="Times New Roman" w:hAnsi="Times New Roman"/>
                <w:b w:val="0"/>
                <w:sz w:val="18"/>
              </w:rPr>
              <w:t>Kho.</w:t>
            </w:r>
          </w:p>
        </w:tc>
      </w:tr>
      <w:tr w14:paraId="7031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1236679">
            <w:pPr>
              <w:spacing w:after="0" w:line="240" w:lineRule="auto"/>
            </w:pPr>
            <w:r>
              <w:rPr>
                <w:rFonts w:ascii="Times New Roman" w:hAnsi="Times New Roman"/>
                <w:b w:val="0"/>
                <w:sz w:val="18"/>
              </w:rPr>
              <w:t>ma_nguyen_lieu</w:t>
            </w:r>
          </w:p>
        </w:tc>
        <w:tc>
          <w:tcPr>
            <w:tcW w:w="3888" w:type="dxa"/>
            <w:vAlign w:val="center"/>
          </w:tcPr>
          <w:p w14:paraId="0E800456">
            <w:pPr>
              <w:spacing w:after="0" w:line="240" w:lineRule="auto"/>
            </w:pPr>
            <w:r>
              <w:rPr>
                <w:rFonts w:ascii="Times New Roman" w:hAnsi="Times New Roman"/>
                <w:b w:val="0"/>
                <w:sz w:val="18"/>
              </w:rPr>
              <w:t>NUMBER(19), FK -&gt; NGUYENLIEU</w:t>
            </w:r>
          </w:p>
        </w:tc>
        <w:tc>
          <w:tcPr>
            <w:tcW w:w="4464" w:type="dxa"/>
            <w:vAlign w:val="center"/>
          </w:tcPr>
          <w:p w14:paraId="777803E6">
            <w:pPr>
              <w:spacing w:after="0" w:line="240" w:lineRule="auto"/>
            </w:pPr>
            <w:r>
              <w:rPr>
                <w:rFonts w:ascii="Times New Roman" w:hAnsi="Times New Roman"/>
                <w:b w:val="0"/>
                <w:sz w:val="18"/>
              </w:rPr>
              <w:t>Nguyên liệu.</w:t>
            </w:r>
          </w:p>
        </w:tc>
      </w:tr>
      <w:tr w14:paraId="54C7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D200850">
            <w:pPr>
              <w:spacing w:after="0" w:line="240" w:lineRule="auto"/>
            </w:pPr>
            <w:r>
              <w:rPr>
                <w:rFonts w:ascii="Times New Roman" w:hAnsi="Times New Roman"/>
                <w:b w:val="0"/>
                <w:sz w:val="18"/>
              </w:rPr>
              <w:t>so_luong_ton</w:t>
            </w:r>
          </w:p>
        </w:tc>
        <w:tc>
          <w:tcPr>
            <w:tcW w:w="3888" w:type="dxa"/>
            <w:vAlign w:val="center"/>
          </w:tcPr>
          <w:p w14:paraId="4E732E5F">
            <w:pPr>
              <w:spacing w:after="0" w:line="240" w:lineRule="auto"/>
            </w:pPr>
            <w:r>
              <w:rPr>
                <w:rFonts w:ascii="Times New Roman" w:hAnsi="Times New Roman"/>
                <w:b w:val="0"/>
                <w:sz w:val="18"/>
              </w:rPr>
              <w:t>NUMBER(18,3), DEFAULT 0</w:t>
            </w:r>
          </w:p>
        </w:tc>
        <w:tc>
          <w:tcPr>
            <w:tcW w:w="4464" w:type="dxa"/>
            <w:vAlign w:val="center"/>
          </w:tcPr>
          <w:p w14:paraId="66ABEEAE">
            <w:pPr>
              <w:spacing w:after="0" w:line="240" w:lineRule="auto"/>
            </w:pPr>
            <w:r>
              <w:rPr>
                <w:rFonts w:ascii="Times New Roman" w:hAnsi="Times New Roman"/>
                <w:b w:val="0"/>
                <w:sz w:val="18"/>
              </w:rPr>
              <w:t>Số lượng tồn hiện tại.</w:t>
            </w:r>
          </w:p>
        </w:tc>
      </w:tr>
      <w:tr w14:paraId="2DF7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BD329FA">
            <w:pPr>
              <w:spacing w:after="0" w:line="240" w:lineRule="auto"/>
            </w:pPr>
            <w:r>
              <w:rPr>
                <w:rFonts w:ascii="Times New Roman" w:hAnsi="Times New Roman"/>
                <w:b w:val="0"/>
                <w:sz w:val="18"/>
              </w:rPr>
              <w:t>lan_cap_nhat_cuoi</w:t>
            </w:r>
          </w:p>
        </w:tc>
        <w:tc>
          <w:tcPr>
            <w:tcW w:w="3888" w:type="dxa"/>
            <w:vAlign w:val="center"/>
          </w:tcPr>
          <w:p w14:paraId="4C1FA3A6">
            <w:pPr>
              <w:spacing w:after="0" w:line="240" w:lineRule="auto"/>
            </w:pPr>
            <w:r>
              <w:rPr>
                <w:rFonts w:ascii="Times New Roman" w:hAnsi="Times New Roman"/>
                <w:b w:val="0"/>
                <w:sz w:val="18"/>
              </w:rPr>
              <w:t>TIMESTAMP</w:t>
            </w:r>
          </w:p>
        </w:tc>
        <w:tc>
          <w:tcPr>
            <w:tcW w:w="4464" w:type="dxa"/>
            <w:vAlign w:val="center"/>
          </w:tcPr>
          <w:p w14:paraId="42635B14">
            <w:pPr>
              <w:spacing w:after="0" w:line="240" w:lineRule="auto"/>
            </w:pPr>
            <w:r>
              <w:rPr>
                <w:rFonts w:ascii="Times New Roman" w:hAnsi="Times New Roman"/>
                <w:b w:val="0"/>
                <w:sz w:val="18"/>
              </w:rPr>
              <w:t>Lần cập nhật cuối.</w:t>
            </w:r>
          </w:p>
        </w:tc>
      </w:tr>
      <w:tr w14:paraId="6E1A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08C374">
            <w:pPr>
              <w:spacing w:after="0" w:line="240" w:lineRule="auto"/>
            </w:pPr>
            <w:r>
              <w:rPr>
                <w:rFonts w:ascii="Times New Roman" w:hAnsi="Times New Roman"/>
                <w:b w:val="0"/>
                <w:sz w:val="18"/>
              </w:rPr>
              <w:t>UNIQUE</w:t>
            </w:r>
          </w:p>
        </w:tc>
        <w:tc>
          <w:tcPr>
            <w:tcW w:w="3888" w:type="dxa"/>
            <w:vAlign w:val="center"/>
          </w:tcPr>
          <w:p w14:paraId="2F463589">
            <w:pPr>
              <w:spacing w:after="0" w:line="240" w:lineRule="auto"/>
            </w:pPr>
            <w:r>
              <w:rPr>
                <w:rFonts w:ascii="Times New Roman" w:hAnsi="Times New Roman"/>
                <w:b w:val="0"/>
                <w:sz w:val="18"/>
              </w:rPr>
              <w:t>(ma_kho, ma_nguyen_lieu)</w:t>
            </w:r>
          </w:p>
        </w:tc>
        <w:tc>
          <w:tcPr>
            <w:tcW w:w="4464" w:type="dxa"/>
            <w:vAlign w:val="center"/>
          </w:tcPr>
          <w:p w14:paraId="0F42AE2E">
            <w:pPr>
              <w:spacing w:after="0" w:line="240" w:lineRule="auto"/>
            </w:pPr>
            <w:r>
              <w:rPr>
                <w:rFonts w:ascii="Times New Roman" w:hAnsi="Times New Roman"/>
                <w:b w:val="0"/>
                <w:sz w:val="18"/>
              </w:rPr>
              <w:t>Mỗi nguyên liệu trong một kho có một dòng tồn tổng.</w:t>
            </w:r>
          </w:p>
        </w:tc>
      </w:tr>
    </w:tbl>
    <w:p w14:paraId="602511B5">
      <w:pPr>
        <w:pStyle w:val="3"/>
      </w:pPr>
      <w:r>
        <w:rPr>
          <w:rFonts w:ascii="Times New Roman" w:hAnsi="Times New Roman"/>
          <w:color w:val="1F4E79"/>
        </w:rPr>
        <w:t>NHACUNGCAP</w:t>
      </w:r>
    </w:p>
    <w:p w14:paraId="3EB6D922">
      <w:pPr>
        <w:spacing w:after="120"/>
      </w:pPr>
      <w:r>
        <w:rPr>
          <w:rFonts w:ascii="Times New Roman" w:hAnsi="Times New Roman"/>
          <w:sz w:val="22"/>
        </w:rPr>
        <w:t>Mục đích: Lưu nhà cung cấp phục vụ chức năng quản lý nhà cung cấp.</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3676"/>
        <w:gridCol w:w="4151"/>
      </w:tblGrid>
      <w:tr w14:paraId="7660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shd w:val="clear" w:color="auto" w:fill="1F4E79"/>
            <w:vAlign w:val="center"/>
          </w:tcPr>
          <w:p w14:paraId="16F0374A">
            <w:pPr>
              <w:spacing w:after="0" w:line="240" w:lineRule="auto"/>
            </w:pPr>
            <w:r>
              <w:rPr>
                <w:rFonts w:ascii="Times New Roman" w:hAnsi="Times New Roman"/>
                <w:b/>
                <w:color w:val="FFFFFF"/>
                <w:sz w:val="18"/>
              </w:rPr>
              <w:t>Thuộc tính</w:t>
            </w:r>
          </w:p>
        </w:tc>
        <w:tc>
          <w:tcPr>
            <w:tcW w:w="3676" w:type="dxa"/>
            <w:shd w:val="clear" w:color="auto" w:fill="1F4E79"/>
            <w:vAlign w:val="center"/>
          </w:tcPr>
          <w:p w14:paraId="667D2508">
            <w:pPr>
              <w:spacing w:after="0" w:line="240" w:lineRule="auto"/>
            </w:pPr>
            <w:r>
              <w:rPr>
                <w:rFonts w:ascii="Times New Roman" w:hAnsi="Times New Roman"/>
                <w:b/>
                <w:color w:val="FFFFFF"/>
                <w:sz w:val="18"/>
              </w:rPr>
              <w:t>Kiểu/Ràng buộc</w:t>
            </w:r>
          </w:p>
        </w:tc>
        <w:tc>
          <w:tcPr>
            <w:tcW w:w="4151" w:type="dxa"/>
            <w:shd w:val="clear" w:color="auto" w:fill="1F4E79"/>
            <w:vAlign w:val="center"/>
          </w:tcPr>
          <w:p w14:paraId="151904DD">
            <w:pPr>
              <w:spacing w:after="0" w:line="240" w:lineRule="auto"/>
            </w:pPr>
            <w:r>
              <w:rPr>
                <w:rFonts w:ascii="Times New Roman" w:hAnsi="Times New Roman"/>
                <w:b/>
                <w:color w:val="FFFFFF"/>
                <w:sz w:val="18"/>
              </w:rPr>
              <w:t>Ý nghĩa</w:t>
            </w:r>
          </w:p>
        </w:tc>
      </w:tr>
      <w:tr w14:paraId="0CC5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141B61D5">
            <w:pPr>
              <w:spacing w:after="0" w:line="240" w:lineRule="auto"/>
            </w:pPr>
            <w:r>
              <w:rPr>
                <w:rFonts w:ascii="Times New Roman" w:hAnsi="Times New Roman"/>
                <w:b w:val="0"/>
                <w:sz w:val="18"/>
              </w:rPr>
              <w:t>ma_nha_cung_cap</w:t>
            </w:r>
          </w:p>
        </w:tc>
        <w:tc>
          <w:tcPr>
            <w:tcW w:w="3676" w:type="dxa"/>
            <w:vAlign w:val="center"/>
          </w:tcPr>
          <w:p w14:paraId="3D2660E4">
            <w:pPr>
              <w:spacing w:after="0" w:line="240" w:lineRule="auto"/>
            </w:pPr>
            <w:r>
              <w:rPr>
                <w:rFonts w:ascii="Times New Roman" w:hAnsi="Times New Roman"/>
                <w:b w:val="0"/>
                <w:sz w:val="18"/>
              </w:rPr>
              <w:t>NUMBER(19), PK, IDENTITY</w:t>
            </w:r>
          </w:p>
        </w:tc>
        <w:tc>
          <w:tcPr>
            <w:tcW w:w="4151" w:type="dxa"/>
            <w:vAlign w:val="center"/>
          </w:tcPr>
          <w:p w14:paraId="424F26DC">
            <w:pPr>
              <w:spacing w:after="0" w:line="240" w:lineRule="auto"/>
            </w:pPr>
            <w:r>
              <w:rPr>
                <w:rFonts w:ascii="Times New Roman" w:hAnsi="Times New Roman"/>
                <w:b w:val="0"/>
                <w:sz w:val="18"/>
              </w:rPr>
              <w:t>Khóa chính.</w:t>
            </w:r>
          </w:p>
        </w:tc>
      </w:tr>
      <w:tr w14:paraId="052C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7E374486">
            <w:pPr>
              <w:spacing w:after="0" w:line="240" w:lineRule="auto"/>
            </w:pPr>
            <w:r>
              <w:rPr>
                <w:rFonts w:ascii="Times New Roman" w:hAnsi="Times New Roman"/>
                <w:b w:val="0"/>
                <w:sz w:val="18"/>
              </w:rPr>
              <w:t>ten_nha_cung_cap</w:t>
            </w:r>
          </w:p>
        </w:tc>
        <w:tc>
          <w:tcPr>
            <w:tcW w:w="3676" w:type="dxa"/>
            <w:vAlign w:val="center"/>
          </w:tcPr>
          <w:p w14:paraId="7F72028D">
            <w:pPr>
              <w:spacing w:after="0" w:line="240" w:lineRule="auto"/>
            </w:pPr>
            <w:r>
              <w:rPr>
                <w:rFonts w:ascii="Times New Roman" w:hAnsi="Times New Roman"/>
                <w:b w:val="0"/>
                <w:sz w:val="18"/>
              </w:rPr>
              <w:t>VARCHAR2(150), NOT NULL</w:t>
            </w:r>
          </w:p>
        </w:tc>
        <w:tc>
          <w:tcPr>
            <w:tcW w:w="4151" w:type="dxa"/>
            <w:vAlign w:val="center"/>
          </w:tcPr>
          <w:p w14:paraId="6D90E4B2">
            <w:pPr>
              <w:spacing w:after="0" w:line="240" w:lineRule="auto"/>
            </w:pPr>
            <w:r>
              <w:rPr>
                <w:rFonts w:ascii="Times New Roman" w:hAnsi="Times New Roman"/>
                <w:b w:val="0"/>
                <w:sz w:val="18"/>
              </w:rPr>
              <w:t>Tên nhà cung cấp.</w:t>
            </w:r>
          </w:p>
        </w:tc>
      </w:tr>
      <w:tr w14:paraId="4AFE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0F9DB4E1">
            <w:pPr>
              <w:spacing w:after="0" w:line="240" w:lineRule="auto"/>
            </w:pPr>
            <w:r>
              <w:rPr>
                <w:rFonts w:ascii="Times New Roman" w:hAnsi="Times New Roman"/>
                <w:b w:val="0"/>
                <w:sz w:val="18"/>
              </w:rPr>
              <w:t>so_dien_thoai</w:t>
            </w:r>
          </w:p>
        </w:tc>
        <w:tc>
          <w:tcPr>
            <w:tcW w:w="3676" w:type="dxa"/>
            <w:vAlign w:val="center"/>
          </w:tcPr>
          <w:p w14:paraId="129D16F8">
            <w:pPr>
              <w:spacing w:after="0" w:line="240" w:lineRule="auto"/>
            </w:pPr>
            <w:r>
              <w:rPr>
                <w:rFonts w:ascii="Times New Roman" w:hAnsi="Times New Roman"/>
                <w:b w:val="0"/>
                <w:sz w:val="18"/>
              </w:rPr>
              <w:t>VARCHAR2(30), NULL</w:t>
            </w:r>
          </w:p>
        </w:tc>
        <w:tc>
          <w:tcPr>
            <w:tcW w:w="4151" w:type="dxa"/>
            <w:vAlign w:val="center"/>
          </w:tcPr>
          <w:p w14:paraId="62141791">
            <w:pPr>
              <w:spacing w:after="0" w:line="240" w:lineRule="auto"/>
            </w:pPr>
            <w:r>
              <w:rPr>
                <w:rFonts w:ascii="Times New Roman" w:hAnsi="Times New Roman"/>
                <w:b w:val="0"/>
                <w:sz w:val="18"/>
              </w:rPr>
              <w:t>Số điện thoại.</w:t>
            </w:r>
          </w:p>
        </w:tc>
      </w:tr>
      <w:tr w14:paraId="46CC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25806248">
            <w:pPr>
              <w:spacing w:after="0" w:line="240" w:lineRule="auto"/>
            </w:pPr>
            <w:r>
              <w:rPr>
                <w:rFonts w:ascii="Times New Roman" w:hAnsi="Times New Roman"/>
                <w:b w:val="0"/>
                <w:sz w:val="18"/>
              </w:rPr>
              <w:t>email</w:t>
            </w:r>
          </w:p>
        </w:tc>
        <w:tc>
          <w:tcPr>
            <w:tcW w:w="3676" w:type="dxa"/>
            <w:vAlign w:val="center"/>
          </w:tcPr>
          <w:p w14:paraId="3A31287E">
            <w:pPr>
              <w:spacing w:after="0" w:line="240" w:lineRule="auto"/>
            </w:pPr>
            <w:r>
              <w:rPr>
                <w:rFonts w:ascii="Times New Roman" w:hAnsi="Times New Roman"/>
                <w:b w:val="0"/>
                <w:sz w:val="18"/>
              </w:rPr>
              <w:t>VARCHAR2(100), NULL</w:t>
            </w:r>
          </w:p>
        </w:tc>
        <w:tc>
          <w:tcPr>
            <w:tcW w:w="4151" w:type="dxa"/>
            <w:vAlign w:val="center"/>
          </w:tcPr>
          <w:p w14:paraId="72EA9D88">
            <w:pPr>
              <w:spacing w:after="0" w:line="240" w:lineRule="auto"/>
            </w:pPr>
            <w:r>
              <w:rPr>
                <w:rFonts w:ascii="Times New Roman" w:hAnsi="Times New Roman"/>
                <w:b w:val="0"/>
                <w:sz w:val="18"/>
              </w:rPr>
              <w:t>Email.</w:t>
            </w:r>
          </w:p>
        </w:tc>
      </w:tr>
      <w:tr w14:paraId="0198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center"/>
          </w:tcPr>
          <w:p w14:paraId="230C2010">
            <w:pPr>
              <w:spacing w:after="0" w:line="240" w:lineRule="auto"/>
            </w:pPr>
            <w:r>
              <w:rPr>
                <w:rFonts w:ascii="Times New Roman" w:hAnsi="Times New Roman"/>
                <w:b w:val="0"/>
                <w:sz w:val="18"/>
              </w:rPr>
              <w:t>dia_chi</w:t>
            </w:r>
          </w:p>
        </w:tc>
        <w:tc>
          <w:tcPr>
            <w:tcW w:w="3676" w:type="dxa"/>
            <w:vAlign w:val="center"/>
          </w:tcPr>
          <w:p w14:paraId="7DB64DBA">
            <w:pPr>
              <w:spacing w:after="0" w:line="240" w:lineRule="auto"/>
            </w:pPr>
            <w:r>
              <w:rPr>
                <w:rFonts w:ascii="Times New Roman" w:hAnsi="Times New Roman"/>
                <w:b w:val="0"/>
                <w:sz w:val="18"/>
              </w:rPr>
              <w:t>VARCHAR2(255), NULL</w:t>
            </w:r>
          </w:p>
        </w:tc>
        <w:tc>
          <w:tcPr>
            <w:tcW w:w="4151" w:type="dxa"/>
            <w:vAlign w:val="center"/>
          </w:tcPr>
          <w:p w14:paraId="58A1A293">
            <w:pPr>
              <w:spacing w:after="0" w:line="240" w:lineRule="auto"/>
            </w:pPr>
            <w:r>
              <w:rPr>
                <w:rFonts w:ascii="Times New Roman" w:hAnsi="Times New Roman"/>
                <w:b w:val="0"/>
                <w:sz w:val="18"/>
              </w:rPr>
              <w:t>Địa chỉ.</w:t>
            </w:r>
          </w:p>
        </w:tc>
      </w:tr>
    </w:tbl>
    <w:p w14:paraId="19567D04">
      <w:pPr>
        <w:pStyle w:val="3"/>
      </w:pPr>
      <w:r>
        <w:rPr>
          <w:rFonts w:ascii="Times New Roman" w:hAnsi="Times New Roman"/>
          <w:color w:val="1F4E79"/>
        </w:rPr>
        <w:t>PHIEUNHAP</w:t>
      </w:r>
    </w:p>
    <w:p w14:paraId="23B5C60F">
      <w:pPr>
        <w:spacing w:after="120"/>
      </w:pPr>
      <w:r>
        <w:rPr>
          <w:rFonts w:ascii="Times New Roman" w:hAnsi="Times New Roman"/>
          <w:sz w:val="22"/>
        </w:rPr>
        <w:t>Mục đích: Lưu phiếu nhập kho từ nhà cung cấp.</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3686"/>
        <w:gridCol w:w="4133"/>
      </w:tblGrid>
      <w:tr w14:paraId="02F5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7D13D828">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7369FA67">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796C8A25">
            <w:pPr>
              <w:spacing w:after="0" w:line="240" w:lineRule="auto"/>
            </w:pPr>
            <w:r>
              <w:rPr>
                <w:rFonts w:ascii="Times New Roman" w:hAnsi="Times New Roman"/>
                <w:b/>
                <w:color w:val="FFFFFF"/>
                <w:sz w:val="18"/>
              </w:rPr>
              <w:t>Ý nghĩa</w:t>
            </w:r>
          </w:p>
        </w:tc>
      </w:tr>
      <w:tr w14:paraId="35D0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188DCD">
            <w:pPr>
              <w:spacing w:after="0" w:line="240" w:lineRule="auto"/>
            </w:pPr>
            <w:r>
              <w:rPr>
                <w:rFonts w:ascii="Times New Roman" w:hAnsi="Times New Roman"/>
                <w:b w:val="0"/>
                <w:sz w:val="18"/>
              </w:rPr>
              <w:t>ma_phieu_nhap</w:t>
            </w:r>
          </w:p>
        </w:tc>
        <w:tc>
          <w:tcPr>
            <w:tcW w:w="3888" w:type="dxa"/>
            <w:vAlign w:val="center"/>
          </w:tcPr>
          <w:p w14:paraId="0DCE765F">
            <w:pPr>
              <w:spacing w:after="0" w:line="240" w:lineRule="auto"/>
            </w:pPr>
            <w:r>
              <w:rPr>
                <w:rFonts w:ascii="Times New Roman" w:hAnsi="Times New Roman"/>
                <w:b w:val="0"/>
                <w:sz w:val="18"/>
              </w:rPr>
              <w:t>NUMBER(19), PK, IDENTITY</w:t>
            </w:r>
          </w:p>
        </w:tc>
        <w:tc>
          <w:tcPr>
            <w:tcW w:w="4464" w:type="dxa"/>
            <w:vAlign w:val="center"/>
          </w:tcPr>
          <w:p w14:paraId="6BBC0592">
            <w:pPr>
              <w:spacing w:after="0" w:line="240" w:lineRule="auto"/>
            </w:pPr>
            <w:r>
              <w:rPr>
                <w:rFonts w:ascii="Times New Roman" w:hAnsi="Times New Roman"/>
                <w:b w:val="0"/>
                <w:sz w:val="18"/>
              </w:rPr>
              <w:t>Khóa chính.</w:t>
            </w:r>
          </w:p>
        </w:tc>
      </w:tr>
      <w:tr w14:paraId="626C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88EBF0">
            <w:pPr>
              <w:spacing w:after="0" w:line="240" w:lineRule="auto"/>
            </w:pPr>
            <w:r>
              <w:rPr>
                <w:rFonts w:ascii="Times New Roman" w:hAnsi="Times New Roman"/>
                <w:b w:val="0"/>
                <w:sz w:val="18"/>
              </w:rPr>
              <w:t>ma_kho</w:t>
            </w:r>
          </w:p>
        </w:tc>
        <w:tc>
          <w:tcPr>
            <w:tcW w:w="3888" w:type="dxa"/>
            <w:vAlign w:val="center"/>
          </w:tcPr>
          <w:p w14:paraId="4DEC5739">
            <w:pPr>
              <w:spacing w:after="0" w:line="240" w:lineRule="auto"/>
            </w:pPr>
            <w:r>
              <w:rPr>
                <w:rFonts w:ascii="Times New Roman" w:hAnsi="Times New Roman"/>
                <w:b w:val="0"/>
                <w:sz w:val="18"/>
              </w:rPr>
              <w:t>NUMBER(19), FK -&gt; KHO</w:t>
            </w:r>
          </w:p>
        </w:tc>
        <w:tc>
          <w:tcPr>
            <w:tcW w:w="4464" w:type="dxa"/>
            <w:vAlign w:val="center"/>
          </w:tcPr>
          <w:p w14:paraId="6D236605">
            <w:pPr>
              <w:spacing w:after="0" w:line="240" w:lineRule="auto"/>
            </w:pPr>
            <w:r>
              <w:rPr>
                <w:rFonts w:ascii="Times New Roman" w:hAnsi="Times New Roman"/>
                <w:b w:val="0"/>
                <w:sz w:val="18"/>
              </w:rPr>
              <w:t>Kho nhập.</w:t>
            </w:r>
          </w:p>
        </w:tc>
      </w:tr>
      <w:tr w14:paraId="75CD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ED22F24">
            <w:pPr>
              <w:spacing w:after="0" w:line="240" w:lineRule="auto"/>
            </w:pPr>
            <w:r>
              <w:rPr>
                <w:rFonts w:ascii="Times New Roman" w:hAnsi="Times New Roman"/>
                <w:b w:val="0"/>
                <w:sz w:val="18"/>
              </w:rPr>
              <w:t>ma_nha_cung_cap</w:t>
            </w:r>
          </w:p>
        </w:tc>
        <w:tc>
          <w:tcPr>
            <w:tcW w:w="3888" w:type="dxa"/>
            <w:vAlign w:val="center"/>
          </w:tcPr>
          <w:p w14:paraId="39EA6F44">
            <w:pPr>
              <w:spacing w:after="0" w:line="240" w:lineRule="auto"/>
            </w:pPr>
            <w:r>
              <w:rPr>
                <w:rFonts w:ascii="Times New Roman" w:hAnsi="Times New Roman"/>
                <w:b w:val="0"/>
                <w:sz w:val="18"/>
              </w:rPr>
              <w:t>NUMBER(19), FK -&gt; NHACUNGCAP</w:t>
            </w:r>
          </w:p>
        </w:tc>
        <w:tc>
          <w:tcPr>
            <w:tcW w:w="4464" w:type="dxa"/>
            <w:vAlign w:val="center"/>
          </w:tcPr>
          <w:p w14:paraId="45AF93C3">
            <w:pPr>
              <w:spacing w:after="0" w:line="240" w:lineRule="auto"/>
            </w:pPr>
            <w:r>
              <w:rPr>
                <w:rFonts w:ascii="Times New Roman" w:hAnsi="Times New Roman"/>
                <w:b w:val="0"/>
                <w:sz w:val="18"/>
              </w:rPr>
              <w:t>Nhà cung cấp của phiếu nhập.</w:t>
            </w:r>
          </w:p>
        </w:tc>
      </w:tr>
      <w:tr w14:paraId="684D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5042D88">
            <w:pPr>
              <w:spacing w:after="0" w:line="240" w:lineRule="auto"/>
            </w:pPr>
            <w:r>
              <w:rPr>
                <w:rFonts w:ascii="Times New Roman" w:hAnsi="Times New Roman"/>
                <w:b w:val="0"/>
                <w:sz w:val="18"/>
              </w:rPr>
              <w:t>ngay_nhap</w:t>
            </w:r>
          </w:p>
        </w:tc>
        <w:tc>
          <w:tcPr>
            <w:tcW w:w="3888" w:type="dxa"/>
            <w:vAlign w:val="center"/>
          </w:tcPr>
          <w:p w14:paraId="582A715B">
            <w:pPr>
              <w:spacing w:after="0" w:line="240" w:lineRule="auto"/>
            </w:pPr>
            <w:r>
              <w:rPr>
                <w:rFonts w:ascii="Times New Roman" w:hAnsi="Times New Roman"/>
                <w:b w:val="0"/>
                <w:sz w:val="18"/>
              </w:rPr>
              <w:t>TIMESTAMP</w:t>
            </w:r>
          </w:p>
        </w:tc>
        <w:tc>
          <w:tcPr>
            <w:tcW w:w="4464" w:type="dxa"/>
            <w:vAlign w:val="center"/>
          </w:tcPr>
          <w:p w14:paraId="31CDDA90">
            <w:pPr>
              <w:spacing w:after="0" w:line="240" w:lineRule="auto"/>
            </w:pPr>
            <w:r>
              <w:rPr>
                <w:rFonts w:ascii="Times New Roman" w:hAnsi="Times New Roman"/>
                <w:b w:val="0"/>
                <w:sz w:val="18"/>
              </w:rPr>
              <w:t>Ngày nhập.</w:t>
            </w:r>
          </w:p>
        </w:tc>
      </w:tr>
      <w:tr w14:paraId="7C8E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FC52890">
            <w:pPr>
              <w:spacing w:after="0" w:line="240" w:lineRule="auto"/>
            </w:pPr>
            <w:r>
              <w:rPr>
                <w:rFonts w:ascii="Times New Roman" w:hAnsi="Times New Roman"/>
                <w:b w:val="0"/>
                <w:sz w:val="18"/>
              </w:rPr>
              <w:t>tong_tien</w:t>
            </w:r>
          </w:p>
        </w:tc>
        <w:tc>
          <w:tcPr>
            <w:tcW w:w="3888" w:type="dxa"/>
            <w:vAlign w:val="center"/>
          </w:tcPr>
          <w:p w14:paraId="0C6D790A">
            <w:pPr>
              <w:spacing w:after="0" w:line="240" w:lineRule="auto"/>
            </w:pPr>
            <w:r>
              <w:rPr>
                <w:rFonts w:ascii="Times New Roman" w:hAnsi="Times New Roman"/>
                <w:b w:val="0"/>
                <w:sz w:val="18"/>
              </w:rPr>
              <w:t>NUMBER(18,2)</w:t>
            </w:r>
          </w:p>
        </w:tc>
        <w:tc>
          <w:tcPr>
            <w:tcW w:w="4464" w:type="dxa"/>
            <w:vAlign w:val="center"/>
          </w:tcPr>
          <w:p w14:paraId="732D3C6A">
            <w:pPr>
              <w:spacing w:after="0" w:line="240" w:lineRule="auto"/>
            </w:pPr>
            <w:r>
              <w:rPr>
                <w:rFonts w:ascii="Times New Roman" w:hAnsi="Times New Roman"/>
                <w:b w:val="0"/>
                <w:sz w:val="18"/>
              </w:rPr>
              <w:t>Tổng tiền.</w:t>
            </w:r>
          </w:p>
        </w:tc>
      </w:tr>
      <w:tr w14:paraId="0B37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342D182">
            <w:pPr>
              <w:spacing w:after="0" w:line="240" w:lineRule="auto"/>
            </w:pPr>
            <w:r>
              <w:rPr>
                <w:rFonts w:ascii="Times New Roman" w:hAnsi="Times New Roman"/>
                <w:b w:val="0"/>
                <w:sz w:val="18"/>
              </w:rPr>
              <w:t>nguoi_tao</w:t>
            </w:r>
          </w:p>
        </w:tc>
        <w:tc>
          <w:tcPr>
            <w:tcW w:w="3888" w:type="dxa"/>
            <w:vAlign w:val="center"/>
          </w:tcPr>
          <w:p w14:paraId="057A40E7">
            <w:pPr>
              <w:spacing w:after="0" w:line="240" w:lineRule="auto"/>
            </w:pPr>
            <w:r>
              <w:rPr>
                <w:rFonts w:ascii="Times New Roman" w:hAnsi="Times New Roman"/>
                <w:b w:val="0"/>
                <w:sz w:val="18"/>
              </w:rPr>
              <w:t>NUMBER(19), FK -&gt; NGUOIDUNG</w:t>
            </w:r>
          </w:p>
        </w:tc>
        <w:tc>
          <w:tcPr>
            <w:tcW w:w="4464" w:type="dxa"/>
            <w:vAlign w:val="center"/>
          </w:tcPr>
          <w:p w14:paraId="53C004D5">
            <w:pPr>
              <w:spacing w:after="0" w:line="240" w:lineRule="auto"/>
            </w:pPr>
            <w:r>
              <w:rPr>
                <w:rFonts w:ascii="Times New Roman" w:hAnsi="Times New Roman"/>
                <w:b w:val="0"/>
                <w:sz w:val="18"/>
              </w:rPr>
              <w:t>Người tạo.</w:t>
            </w:r>
          </w:p>
        </w:tc>
      </w:tr>
      <w:tr w14:paraId="004AD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0A8F6F0">
            <w:pPr>
              <w:spacing w:after="0" w:line="240" w:lineRule="auto"/>
            </w:pPr>
            <w:r>
              <w:rPr>
                <w:rFonts w:ascii="Times New Roman" w:hAnsi="Times New Roman"/>
                <w:b w:val="0"/>
                <w:sz w:val="18"/>
              </w:rPr>
              <w:t>ghi_chu</w:t>
            </w:r>
          </w:p>
        </w:tc>
        <w:tc>
          <w:tcPr>
            <w:tcW w:w="3888" w:type="dxa"/>
            <w:vAlign w:val="center"/>
          </w:tcPr>
          <w:p w14:paraId="38D4DC79">
            <w:pPr>
              <w:spacing w:after="0" w:line="240" w:lineRule="auto"/>
            </w:pPr>
            <w:r>
              <w:rPr>
                <w:rFonts w:ascii="Times New Roman" w:hAnsi="Times New Roman"/>
                <w:b w:val="0"/>
                <w:sz w:val="18"/>
              </w:rPr>
              <w:t>VARCHAR2(255)</w:t>
            </w:r>
          </w:p>
        </w:tc>
        <w:tc>
          <w:tcPr>
            <w:tcW w:w="4464" w:type="dxa"/>
            <w:vAlign w:val="center"/>
          </w:tcPr>
          <w:p w14:paraId="1739A7AF">
            <w:pPr>
              <w:spacing w:after="0" w:line="240" w:lineRule="auto"/>
            </w:pPr>
            <w:r>
              <w:rPr>
                <w:rFonts w:ascii="Times New Roman" w:hAnsi="Times New Roman"/>
                <w:b w:val="0"/>
                <w:sz w:val="18"/>
              </w:rPr>
              <w:t>Ghi chú.</w:t>
            </w:r>
          </w:p>
        </w:tc>
      </w:tr>
    </w:tbl>
    <w:p w14:paraId="20801669">
      <w:pPr>
        <w:pStyle w:val="3"/>
      </w:pPr>
      <w:r>
        <w:rPr>
          <w:rFonts w:ascii="Times New Roman" w:hAnsi="Times New Roman"/>
          <w:color w:val="1F4E79"/>
        </w:rPr>
        <w:t>CHITIETPHIEUNHAP</w:t>
      </w:r>
    </w:p>
    <w:p w14:paraId="17B175A5">
      <w:pPr>
        <w:spacing w:after="120"/>
      </w:pPr>
      <w:r>
        <w:rPr>
          <w:rFonts w:ascii="Times New Roman" w:hAnsi="Times New Roman"/>
          <w:sz w:val="22"/>
        </w:rPr>
        <w:t>Mục đích: Lưu chi tiết nguyên liệu nhập.</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3677"/>
        <w:gridCol w:w="4141"/>
      </w:tblGrid>
      <w:tr w14:paraId="18C7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1EBFB0EE">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26E1AAFE">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6821682A">
            <w:pPr>
              <w:spacing w:after="0" w:line="240" w:lineRule="auto"/>
            </w:pPr>
            <w:r>
              <w:rPr>
                <w:rFonts w:ascii="Times New Roman" w:hAnsi="Times New Roman"/>
                <w:b/>
                <w:color w:val="FFFFFF"/>
                <w:sz w:val="18"/>
              </w:rPr>
              <w:t>Ý nghĩa</w:t>
            </w:r>
          </w:p>
        </w:tc>
      </w:tr>
      <w:tr w14:paraId="6E9F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2B84CC4">
            <w:pPr>
              <w:spacing w:after="0" w:line="240" w:lineRule="auto"/>
            </w:pPr>
            <w:r>
              <w:rPr>
                <w:rFonts w:ascii="Times New Roman" w:hAnsi="Times New Roman"/>
                <w:b w:val="0"/>
                <w:sz w:val="18"/>
              </w:rPr>
              <w:t>ma_ct_phieu_nhap</w:t>
            </w:r>
          </w:p>
        </w:tc>
        <w:tc>
          <w:tcPr>
            <w:tcW w:w="3888" w:type="dxa"/>
            <w:vAlign w:val="center"/>
          </w:tcPr>
          <w:p w14:paraId="32CD9F88">
            <w:pPr>
              <w:spacing w:after="0" w:line="240" w:lineRule="auto"/>
            </w:pPr>
            <w:r>
              <w:rPr>
                <w:rFonts w:ascii="Times New Roman" w:hAnsi="Times New Roman"/>
                <w:b w:val="0"/>
                <w:sz w:val="18"/>
              </w:rPr>
              <w:t>NUMBER(19), PK, IDENTITY</w:t>
            </w:r>
          </w:p>
        </w:tc>
        <w:tc>
          <w:tcPr>
            <w:tcW w:w="4464" w:type="dxa"/>
            <w:vAlign w:val="center"/>
          </w:tcPr>
          <w:p w14:paraId="6BE9BC59">
            <w:pPr>
              <w:spacing w:after="0" w:line="240" w:lineRule="auto"/>
            </w:pPr>
            <w:r>
              <w:rPr>
                <w:rFonts w:ascii="Times New Roman" w:hAnsi="Times New Roman"/>
                <w:b w:val="0"/>
                <w:sz w:val="18"/>
              </w:rPr>
              <w:t>Khóa chính.</w:t>
            </w:r>
          </w:p>
        </w:tc>
      </w:tr>
      <w:tr w14:paraId="46DB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D74952C">
            <w:pPr>
              <w:spacing w:after="0" w:line="240" w:lineRule="auto"/>
            </w:pPr>
            <w:r>
              <w:rPr>
                <w:rFonts w:ascii="Times New Roman" w:hAnsi="Times New Roman"/>
                <w:b w:val="0"/>
                <w:sz w:val="18"/>
              </w:rPr>
              <w:t>ma_phieu_nhap</w:t>
            </w:r>
          </w:p>
        </w:tc>
        <w:tc>
          <w:tcPr>
            <w:tcW w:w="3888" w:type="dxa"/>
            <w:vAlign w:val="center"/>
          </w:tcPr>
          <w:p w14:paraId="1BA862AD">
            <w:pPr>
              <w:spacing w:after="0" w:line="240" w:lineRule="auto"/>
            </w:pPr>
            <w:r>
              <w:rPr>
                <w:rFonts w:ascii="Times New Roman" w:hAnsi="Times New Roman"/>
                <w:b w:val="0"/>
                <w:sz w:val="18"/>
              </w:rPr>
              <w:t>NUMBER(19), FK -&gt; PHIEUNHAP</w:t>
            </w:r>
          </w:p>
        </w:tc>
        <w:tc>
          <w:tcPr>
            <w:tcW w:w="4464" w:type="dxa"/>
            <w:vAlign w:val="center"/>
          </w:tcPr>
          <w:p w14:paraId="73EB8BA9">
            <w:pPr>
              <w:spacing w:after="0" w:line="240" w:lineRule="auto"/>
            </w:pPr>
            <w:r>
              <w:rPr>
                <w:rFonts w:ascii="Times New Roman" w:hAnsi="Times New Roman"/>
                <w:b w:val="0"/>
                <w:sz w:val="18"/>
              </w:rPr>
              <w:t>Phiếu nhập cha.</w:t>
            </w:r>
          </w:p>
        </w:tc>
      </w:tr>
      <w:tr w14:paraId="6215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6FAD2F3">
            <w:pPr>
              <w:spacing w:after="0" w:line="240" w:lineRule="auto"/>
            </w:pPr>
            <w:r>
              <w:rPr>
                <w:rFonts w:ascii="Times New Roman" w:hAnsi="Times New Roman"/>
                <w:b w:val="0"/>
                <w:sz w:val="18"/>
              </w:rPr>
              <w:t>ma_nguyen_lieu</w:t>
            </w:r>
          </w:p>
        </w:tc>
        <w:tc>
          <w:tcPr>
            <w:tcW w:w="3888" w:type="dxa"/>
            <w:vAlign w:val="center"/>
          </w:tcPr>
          <w:p w14:paraId="3FC43A4D">
            <w:pPr>
              <w:spacing w:after="0" w:line="240" w:lineRule="auto"/>
            </w:pPr>
            <w:r>
              <w:rPr>
                <w:rFonts w:ascii="Times New Roman" w:hAnsi="Times New Roman"/>
                <w:b w:val="0"/>
                <w:sz w:val="18"/>
              </w:rPr>
              <w:t>NUMBER(19), FK -&gt; NGUYENLIEU</w:t>
            </w:r>
          </w:p>
        </w:tc>
        <w:tc>
          <w:tcPr>
            <w:tcW w:w="4464" w:type="dxa"/>
            <w:vAlign w:val="center"/>
          </w:tcPr>
          <w:p w14:paraId="07E9A2A7">
            <w:pPr>
              <w:spacing w:after="0" w:line="240" w:lineRule="auto"/>
            </w:pPr>
            <w:r>
              <w:rPr>
                <w:rFonts w:ascii="Times New Roman" w:hAnsi="Times New Roman"/>
                <w:b w:val="0"/>
                <w:sz w:val="18"/>
              </w:rPr>
              <w:t>Nguyên liệu nhập.</w:t>
            </w:r>
          </w:p>
        </w:tc>
      </w:tr>
      <w:tr w14:paraId="1375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EBBB4F6">
            <w:pPr>
              <w:spacing w:after="0" w:line="240" w:lineRule="auto"/>
            </w:pPr>
            <w:r>
              <w:rPr>
                <w:rFonts w:ascii="Times New Roman" w:hAnsi="Times New Roman"/>
                <w:b w:val="0"/>
                <w:sz w:val="18"/>
              </w:rPr>
              <w:t>so_luong_nhap</w:t>
            </w:r>
          </w:p>
        </w:tc>
        <w:tc>
          <w:tcPr>
            <w:tcW w:w="3888" w:type="dxa"/>
            <w:vAlign w:val="center"/>
          </w:tcPr>
          <w:p w14:paraId="31D4E6C7">
            <w:pPr>
              <w:spacing w:after="0" w:line="240" w:lineRule="auto"/>
            </w:pPr>
            <w:r>
              <w:rPr>
                <w:rFonts w:ascii="Times New Roman" w:hAnsi="Times New Roman"/>
                <w:b w:val="0"/>
                <w:sz w:val="18"/>
              </w:rPr>
              <w:t>NUMBER(18,3)</w:t>
            </w:r>
          </w:p>
        </w:tc>
        <w:tc>
          <w:tcPr>
            <w:tcW w:w="4464" w:type="dxa"/>
            <w:vAlign w:val="center"/>
          </w:tcPr>
          <w:p w14:paraId="0AD5D96B">
            <w:pPr>
              <w:spacing w:after="0" w:line="240" w:lineRule="auto"/>
            </w:pPr>
            <w:r>
              <w:rPr>
                <w:rFonts w:ascii="Times New Roman" w:hAnsi="Times New Roman"/>
                <w:b w:val="0"/>
                <w:sz w:val="18"/>
              </w:rPr>
              <w:t>Số lượng nhập.</w:t>
            </w:r>
          </w:p>
        </w:tc>
      </w:tr>
      <w:tr w14:paraId="76A1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8E94318">
            <w:pPr>
              <w:spacing w:after="0" w:line="240" w:lineRule="auto"/>
            </w:pPr>
            <w:r>
              <w:rPr>
                <w:rFonts w:ascii="Times New Roman" w:hAnsi="Times New Roman"/>
                <w:b w:val="0"/>
                <w:sz w:val="18"/>
              </w:rPr>
              <w:t>don_gia_nhap</w:t>
            </w:r>
          </w:p>
        </w:tc>
        <w:tc>
          <w:tcPr>
            <w:tcW w:w="3888" w:type="dxa"/>
            <w:vAlign w:val="center"/>
          </w:tcPr>
          <w:p w14:paraId="72CD577D">
            <w:pPr>
              <w:spacing w:after="0" w:line="240" w:lineRule="auto"/>
            </w:pPr>
            <w:r>
              <w:rPr>
                <w:rFonts w:ascii="Times New Roman" w:hAnsi="Times New Roman"/>
                <w:b w:val="0"/>
                <w:sz w:val="18"/>
              </w:rPr>
              <w:t>NUMBER(18,2)</w:t>
            </w:r>
          </w:p>
        </w:tc>
        <w:tc>
          <w:tcPr>
            <w:tcW w:w="4464" w:type="dxa"/>
            <w:vAlign w:val="center"/>
          </w:tcPr>
          <w:p w14:paraId="6E0E6CEA">
            <w:pPr>
              <w:spacing w:after="0" w:line="240" w:lineRule="auto"/>
            </w:pPr>
            <w:r>
              <w:rPr>
                <w:rFonts w:ascii="Times New Roman" w:hAnsi="Times New Roman"/>
                <w:b w:val="0"/>
                <w:sz w:val="18"/>
              </w:rPr>
              <w:t>Đơn giá nhập.</w:t>
            </w:r>
          </w:p>
        </w:tc>
      </w:tr>
      <w:tr w14:paraId="5A8C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A745BDE">
            <w:pPr>
              <w:spacing w:after="0" w:line="240" w:lineRule="auto"/>
            </w:pPr>
            <w:r>
              <w:rPr>
                <w:rFonts w:ascii="Times New Roman" w:hAnsi="Times New Roman"/>
                <w:b w:val="0"/>
                <w:sz w:val="18"/>
              </w:rPr>
              <w:t>so_lo</w:t>
            </w:r>
          </w:p>
        </w:tc>
        <w:tc>
          <w:tcPr>
            <w:tcW w:w="3888" w:type="dxa"/>
            <w:vAlign w:val="center"/>
          </w:tcPr>
          <w:p w14:paraId="7137A303">
            <w:pPr>
              <w:spacing w:after="0" w:line="240" w:lineRule="auto"/>
            </w:pPr>
            <w:r>
              <w:rPr>
                <w:rFonts w:ascii="Times New Roman" w:hAnsi="Times New Roman"/>
                <w:b w:val="0"/>
                <w:sz w:val="18"/>
              </w:rPr>
              <w:t>VARCHAR2(80)</w:t>
            </w:r>
          </w:p>
        </w:tc>
        <w:tc>
          <w:tcPr>
            <w:tcW w:w="4464" w:type="dxa"/>
            <w:vAlign w:val="center"/>
          </w:tcPr>
          <w:p w14:paraId="0CFE68F7">
            <w:pPr>
              <w:spacing w:after="0" w:line="240" w:lineRule="auto"/>
            </w:pPr>
            <w:r>
              <w:rPr>
                <w:rFonts w:ascii="Times New Roman" w:hAnsi="Times New Roman"/>
                <w:b w:val="0"/>
                <w:sz w:val="18"/>
              </w:rPr>
              <w:t>Số lô.</w:t>
            </w:r>
          </w:p>
        </w:tc>
      </w:tr>
      <w:tr w14:paraId="7CD8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2CF3955">
            <w:pPr>
              <w:spacing w:after="0" w:line="240" w:lineRule="auto"/>
            </w:pPr>
            <w:r>
              <w:rPr>
                <w:rFonts w:ascii="Times New Roman" w:hAnsi="Times New Roman"/>
                <w:b w:val="0"/>
                <w:sz w:val="18"/>
              </w:rPr>
              <w:t>han_su_dung</w:t>
            </w:r>
          </w:p>
        </w:tc>
        <w:tc>
          <w:tcPr>
            <w:tcW w:w="3888" w:type="dxa"/>
            <w:vAlign w:val="center"/>
          </w:tcPr>
          <w:p w14:paraId="4DA078E7">
            <w:pPr>
              <w:spacing w:after="0" w:line="240" w:lineRule="auto"/>
            </w:pPr>
            <w:r>
              <w:rPr>
                <w:rFonts w:ascii="Times New Roman" w:hAnsi="Times New Roman"/>
                <w:b w:val="0"/>
                <w:sz w:val="18"/>
              </w:rPr>
              <w:t>DATE</w:t>
            </w:r>
          </w:p>
        </w:tc>
        <w:tc>
          <w:tcPr>
            <w:tcW w:w="4464" w:type="dxa"/>
            <w:vAlign w:val="center"/>
          </w:tcPr>
          <w:p w14:paraId="207AF0C6">
            <w:pPr>
              <w:spacing w:after="0" w:line="240" w:lineRule="auto"/>
            </w:pPr>
            <w:r>
              <w:rPr>
                <w:rFonts w:ascii="Times New Roman" w:hAnsi="Times New Roman"/>
                <w:b w:val="0"/>
                <w:sz w:val="18"/>
              </w:rPr>
              <w:t>Hạn sử dụng.</w:t>
            </w:r>
          </w:p>
        </w:tc>
      </w:tr>
    </w:tbl>
    <w:p w14:paraId="3A3E0FE3">
      <w:pPr>
        <w:pStyle w:val="3"/>
      </w:pPr>
      <w:r>
        <w:rPr>
          <w:rFonts w:ascii="Times New Roman" w:hAnsi="Times New Roman"/>
          <w:color w:val="1F4E79"/>
        </w:rPr>
        <w:t>LOHANG_NGUYENLIEU</w:t>
      </w:r>
    </w:p>
    <w:p w14:paraId="1D67B9FE">
      <w:pPr>
        <w:spacing w:after="120"/>
      </w:pPr>
      <w:r>
        <w:rPr>
          <w:rFonts w:ascii="Times New Roman" w:hAnsi="Times New Roman"/>
          <w:sz w:val="22"/>
        </w:rPr>
        <w:t>Mục đích: Lưu tồn kho chi tiết theo lô.</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3701"/>
        <w:gridCol w:w="4130"/>
      </w:tblGrid>
      <w:tr w14:paraId="72D8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shd w:val="clear" w:color="auto" w:fill="1F4E79"/>
            <w:vAlign w:val="center"/>
          </w:tcPr>
          <w:p w14:paraId="359AB0A9">
            <w:pPr>
              <w:spacing w:after="0" w:line="240" w:lineRule="auto"/>
            </w:pPr>
            <w:r>
              <w:rPr>
                <w:rFonts w:ascii="Times New Roman" w:hAnsi="Times New Roman"/>
                <w:b/>
                <w:color w:val="FFFFFF"/>
                <w:sz w:val="18"/>
              </w:rPr>
              <w:t>Thuộc tính</w:t>
            </w:r>
          </w:p>
        </w:tc>
        <w:tc>
          <w:tcPr>
            <w:tcW w:w="3701" w:type="dxa"/>
            <w:shd w:val="clear" w:color="auto" w:fill="1F4E79"/>
            <w:vAlign w:val="center"/>
          </w:tcPr>
          <w:p w14:paraId="7FD3FBDD">
            <w:pPr>
              <w:spacing w:after="0" w:line="240" w:lineRule="auto"/>
            </w:pPr>
            <w:r>
              <w:rPr>
                <w:rFonts w:ascii="Times New Roman" w:hAnsi="Times New Roman"/>
                <w:b/>
                <w:color w:val="FFFFFF"/>
                <w:sz w:val="18"/>
              </w:rPr>
              <w:t>Kiểu/Ràng buộc</w:t>
            </w:r>
          </w:p>
        </w:tc>
        <w:tc>
          <w:tcPr>
            <w:tcW w:w="4130" w:type="dxa"/>
            <w:shd w:val="clear" w:color="auto" w:fill="1F4E79"/>
            <w:vAlign w:val="center"/>
          </w:tcPr>
          <w:p w14:paraId="585442D8">
            <w:pPr>
              <w:spacing w:after="0" w:line="240" w:lineRule="auto"/>
            </w:pPr>
            <w:r>
              <w:rPr>
                <w:rFonts w:ascii="Times New Roman" w:hAnsi="Times New Roman"/>
                <w:b/>
                <w:color w:val="FFFFFF"/>
                <w:sz w:val="18"/>
              </w:rPr>
              <w:t>Ý nghĩa</w:t>
            </w:r>
          </w:p>
        </w:tc>
      </w:tr>
      <w:tr w14:paraId="3978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684A04E3">
            <w:pPr>
              <w:spacing w:after="0" w:line="240" w:lineRule="auto"/>
            </w:pPr>
            <w:r>
              <w:rPr>
                <w:rFonts w:ascii="Times New Roman" w:hAnsi="Times New Roman"/>
                <w:b w:val="0"/>
                <w:sz w:val="18"/>
              </w:rPr>
              <w:t>ma_lo_hang</w:t>
            </w:r>
          </w:p>
        </w:tc>
        <w:tc>
          <w:tcPr>
            <w:tcW w:w="3701" w:type="dxa"/>
            <w:vAlign w:val="center"/>
          </w:tcPr>
          <w:p w14:paraId="7F5E3DD5">
            <w:pPr>
              <w:spacing w:after="0" w:line="240" w:lineRule="auto"/>
            </w:pPr>
            <w:r>
              <w:rPr>
                <w:rFonts w:ascii="Times New Roman" w:hAnsi="Times New Roman"/>
                <w:b w:val="0"/>
                <w:sz w:val="18"/>
              </w:rPr>
              <w:t>NUMBER(19), PK, IDENTITY</w:t>
            </w:r>
          </w:p>
        </w:tc>
        <w:tc>
          <w:tcPr>
            <w:tcW w:w="4130" w:type="dxa"/>
            <w:vAlign w:val="center"/>
          </w:tcPr>
          <w:p w14:paraId="2F562F80">
            <w:pPr>
              <w:spacing w:after="0" w:line="240" w:lineRule="auto"/>
            </w:pPr>
            <w:r>
              <w:rPr>
                <w:rFonts w:ascii="Times New Roman" w:hAnsi="Times New Roman"/>
                <w:b w:val="0"/>
                <w:sz w:val="18"/>
              </w:rPr>
              <w:t>Khóa chính.</w:t>
            </w:r>
          </w:p>
        </w:tc>
      </w:tr>
      <w:tr w14:paraId="40B1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43242099">
            <w:pPr>
              <w:spacing w:after="0" w:line="240" w:lineRule="auto"/>
            </w:pPr>
            <w:r>
              <w:rPr>
                <w:rFonts w:ascii="Times New Roman" w:hAnsi="Times New Roman"/>
                <w:b w:val="0"/>
                <w:sz w:val="18"/>
              </w:rPr>
              <w:t>ma_kho</w:t>
            </w:r>
          </w:p>
        </w:tc>
        <w:tc>
          <w:tcPr>
            <w:tcW w:w="3701" w:type="dxa"/>
            <w:vAlign w:val="center"/>
          </w:tcPr>
          <w:p w14:paraId="0967D1D9">
            <w:pPr>
              <w:spacing w:after="0" w:line="240" w:lineRule="auto"/>
            </w:pPr>
            <w:r>
              <w:rPr>
                <w:rFonts w:ascii="Times New Roman" w:hAnsi="Times New Roman"/>
                <w:b w:val="0"/>
                <w:sz w:val="18"/>
              </w:rPr>
              <w:t>NUMBER(19), FK -&gt; KHO</w:t>
            </w:r>
          </w:p>
        </w:tc>
        <w:tc>
          <w:tcPr>
            <w:tcW w:w="4130" w:type="dxa"/>
            <w:vAlign w:val="center"/>
          </w:tcPr>
          <w:p w14:paraId="55AAC89B">
            <w:pPr>
              <w:spacing w:after="0" w:line="240" w:lineRule="auto"/>
            </w:pPr>
            <w:r>
              <w:rPr>
                <w:rFonts w:ascii="Times New Roman" w:hAnsi="Times New Roman"/>
                <w:b w:val="0"/>
                <w:sz w:val="18"/>
              </w:rPr>
              <w:t>Kho chứa lô.</w:t>
            </w:r>
          </w:p>
        </w:tc>
      </w:tr>
      <w:tr w14:paraId="2843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435DA44C">
            <w:pPr>
              <w:spacing w:after="0" w:line="240" w:lineRule="auto"/>
            </w:pPr>
            <w:r>
              <w:rPr>
                <w:rFonts w:ascii="Times New Roman" w:hAnsi="Times New Roman"/>
                <w:b w:val="0"/>
                <w:sz w:val="18"/>
              </w:rPr>
              <w:t>ma_nguyen_lieu</w:t>
            </w:r>
          </w:p>
        </w:tc>
        <w:tc>
          <w:tcPr>
            <w:tcW w:w="3701" w:type="dxa"/>
            <w:vAlign w:val="center"/>
          </w:tcPr>
          <w:p w14:paraId="61BCA50D">
            <w:pPr>
              <w:spacing w:after="0" w:line="240" w:lineRule="auto"/>
            </w:pPr>
            <w:r>
              <w:rPr>
                <w:rFonts w:ascii="Times New Roman" w:hAnsi="Times New Roman"/>
                <w:b w:val="0"/>
                <w:sz w:val="18"/>
              </w:rPr>
              <w:t>NUMBER(19), FK -&gt; NGUYENLIEU</w:t>
            </w:r>
          </w:p>
        </w:tc>
        <w:tc>
          <w:tcPr>
            <w:tcW w:w="4130" w:type="dxa"/>
            <w:vAlign w:val="center"/>
          </w:tcPr>
          <w:p w14:paraId="76F29A95">
            <w:pPr>
              <w:spacing w:after="0" w:line="240" w:lineRule="auto"/>
            </w:pPr>
            <w:r>
              <w:rPr>
                <w:rFonts w:ascii="Times New Roman" w:hAnsi="Times New Roman"/>
                <w:b w:val="0"/>
                <w:sz w:val="18"/>
              </w:rPr>
              <w:t>Nguyên liệu của lô.</w:t>
            </w:r>
          </w:p>
        </w:tc>
      </w:tr>
      <w:tr w14:paraId="25BC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590F9A88">
            <w:pPr>
              <w:spacing w:after="0" w:line="240" w:lineRule="auto"/>
            </w:pPr>
            <w:r>
              <w:rPr>
                <w:rFonts w:ascii="Times New Roman" w:hAnsi="Times New Roman"/>
                <w:b w:val="0"/>
                <w:sz w:val="18"/>
              </w:rPr>
              <w:t>ma_ct_phieu_nhap</w:t>
            </w:r>
          </w:p>
        </w:tc>
        <w:tc>
          <w:tcPr>
            <w:tcW w:w="3701" w:type="dxa"/>
            <w:vAlign w:val="center"/>
          </w:tcPr>
          <w:p w14:paraId="738B895C">
            <w:pPr>
              <w:spacing w:after="0" w:line="240" w:lineRule="auto"/>
            </w:pPr>
            <w:r>
              <w:rPr>
                <w:rFonts w:ascii="Times New Roman" w:hAnsi="Times New Roman"/>
                <w:b w:val="0"/>
                <w:sz w:val="18"/>
              </w:rPr>
              <w:t>NUMBER(19), FK -&gt; CHITIETPHIEUNHAP, NULL</w:t>
            </w:r>
          </w:p>
        </w:tc>
        <w:tc>
          <w:tcPr>
            <w:tcW w:w="4130" w:type="dxa"/>
            <w:vAlign w:val="center"/>
          </w:tcPr>
          <w:p w14:paraId="7596AFFB">
            <w:pPr>
              <w:spacing w:after="0" w:line="240" w:lineRule="auto"/>
            </w:pPr>
            <w:r>
              <w:rPr>
                <w:rFonts w:ascii="Times New Roman" w:hAnsi="Times New Roman"/>
                <w:b w:val="0"/>
                <w:sz w:val="18"/>
              </w:rPr>
              <w:t>Dòng nhập tạo ra lô.</w:t>
            </w:r>
          </w:p>
        </w:tc>
      </w:tr>
      <w:tr w14:paraId="5360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24061BB7">
            <w:pPr>
              <w:spacing w:after="0" w:line="240" w:lineRule="auto"/>
            </w:pPr>
            <w:r>
              <w:rPr>
                <w:rFonts w:ascii="Times New Roman" w:hAnsi="Times New Roman"/>
                <w:b w:val="0"/>
                <w:sz w:val="18"/>
              </w:rPr>
              <w:t>so_luong_con_lai</w:t>
            </w:r>
          </w:p>
        </w:tc>
        <w:tc>
          <w:tcPr>
            <w:tcW w:w="3701" w:type="dxa"/>
            <w:vAlign w:val="center"/>
          </w:tcPr>
          <w:p w14:paraId="6F2AF6E7">
            <w:pPr>
              <w:spacing w:after="0" w:line="240" w:lineRule="auto"/>
            </w:pPr>
            <w:r>
              <w:rPr>
                <w:rFonts w:ascii="Times New Roman" w:hAnsi="Times New Roman"/>
                <w:b w:val="0"/>
                <w:sz w:val="18"/>
              </w:rPr>
              <w:t>NUMBER(18,3)</w:t>
            </w:r>
          </w:p>
        </w:tc>
        <w:tc>
          <w:tcPr>
            <w:tcW w:w="4130" w:type="dxa"/>
            <w:vAlign w:val="center"/>
          </w:tcPr>
          <w:p w14:paraId="52074662">
            <w:pPr>
              <w:spacing w:after="0" w:line="240" w:lineRule="auto"/>
            </w:pPr>
            <w:r>
              <w:rPr>
                <w:rFonts w:ascii="Times New Roman" w:hAnsi="Times New Roman"/>
                <w:b w:val="0"/>
                <w:sz w:val="18"/>
              </w:rPr>
              <w:t>Số lượng còn lại.</w:t>
            </w:r>
          </w:p>
        </w:tc>
      </w:tr>
      <w:tr w14:paraId="40EA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5EEE718C">
            <w:pPr>
              <w:spacing w:after="0" w:line="240" w:lineRule="auto"/>
            </w:pPr>
            <w:r>
              <w:rPr>
                <w:rFonts w:ascii="Times New Roman" w:hAnsi="Times New Roman"/>
                <w:b w:val="0"/>
                <w:sz w:val="18"/>
              </w:rPr>
              <w:t>trang_thai</w:t>
            </w:r>
          </w:p>
        </w:tc>
        <w:tc>
          <w:tcPr>
            <w:tcW w:w="3701" w:type="dxa"/>
            <w:vAlign w:val="center"/>
          </w:tcPr>
          <w:p w14:paraId="54BF3FB7">
            <w:pPr>
              <w:spacing w:after="0" w:line="240" w:lineRule="auto"/>
            </w:pPr>
            <w:r>
              <w:rPr>
                <w:rFonts w:ascii="Times New Roman" w:hAnsi="Times New Roman"/>
                <w:b w:val="0"/>
                <w:sz w:val="18"/>
              </w:rPr>
              <w:t>VARCHAR2(30), DEFAULT ACTIVE</w:t>
            </w:r>
          </w:p>
        </w:tc>
        <w:tc>
          <w:tcPr>
            <w:tcW w:w="4130" w:type="dxa"/>
            <w:vAlign w:val="center"/>
          </w:tcPr>
          <w:p w14:paraId="01D88EC4">
            <w:pPr>
              <w:spacing w:after="0" w:line="240" w:lineRule="auto"/>
            </w:pPr>
            <w:r>
              <w:rPr>
                <w:rFonts w:ascii="Times New Roman" w:hAnsi="Times New Roman"/>
                <w:b w:val="0"/>
                <w:sz w:val="18"/>
              </w:rPr>
              <w:t>ACTIVE, EXPIRED, USED_UP.</w:t>
            </w:r>
          </w:p>
        </w:tc>
      </w:tr>
      <w:tr w14:paraId="4F5C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vAlign w:val="center"/>
          </w:tcPr>
          <w:p w14:paraId="6C0FB0C7">
            <w:pPr>
              <w:spacing w:after="0" w:line="240" w:lineRule="auto"/>
            </w:pPr>
            <w:r>
              <w:rPr>
                <w:rFonts w:ascii="Times New Roman" w:hAnsi="Times New Roman"/>
                <w:b w:val="0"/>
                <w:sz w:val="18"/>
              </w:rPr>
              <w:t>ngay_tao</w:t>
            </w:r>
          </w:p>
        </w:tc>
        <w:tc>
          <w:tcPr>
            <w:tcW w:w="3701" w:type="dxa"/>
            <w:vAlign w:val="center"/>
          </w:tcPr>
          <w:p w14:paraId="57AF70FA">
            <w:pPr>
              <w:spacing w:after="0" w:line="240" w:lineRule="auto"/>
            </w:pPr>
            <w:r>
              <w:rPr>
                <w:rFonts w:ascii="Times New Roman" w:hAnsi="Times New Roman"/>
                <w:b w:val="0"/>
                <w:sz w:val="18"/>
              </w:rPr>
              <w:t>TIMESTAMP</w:t>
            </w:r>
          </w:p>
        </w:tc>
        <w:tc>
          <w:tcPr>
            <w:tcW w:w="4130" w:type="dxa"/>
            <w:vAlign w:val="center"/>
          </w:tcPr>
          <w:p w14:paraId="062AAFDB">
            <w:pPr>
              <w:spacing w:after="0" w:line="240" w:lineRule="auto"/>
            </w:pPr>
            <w:r>
              <w:rPr>
                <w:rFonts w:ascii="Times New Roman" w:hAnsi="Times New Roman"/>
                <w:b w:val="0"/>
                <w:sz w:val="18"/>
              </w:rPr>
              <w:t>Ngày tạo lô.</w:t>
            </w:r>
          </w:p>
        </w:tc>
      </w:tr>
      <w:tr w14:paraId="211D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3" w:type="dxa"/>
            <w:shd w:val="clear" w:color="auto" w:fill="auto"/>
            <w:vAlign w:val="center"/>
          </w:tcPr>
          <w:p w14:paraId="28A6A786">
            <w:pPr>
              <w:spacing w:after="0" w:line="240" w:lineRule="auto"/>
              <w:rPr>
                <w:rFonts w:ascii="Times New Roman" w:hAnsi="Times New Roman" w:eastAsiaTheme="minorEastAsia" w:cstheme="minorBidi"/>
                <w:sz w:val="22"/>
                <w:szCs w:val="22"/>
                <w:lang w:val="en-US" w:eastAsia="en-US" w:bidi="ar-SA"/>
              </w:rPr>
            </w:pPr>
            <w:r>
              <w:rPr>
                <w:rFonts w:ascii="Times New Roman" w:hAnsi="Times New Roman"/>
                <w:b w:val="0"/>
                <w:sz w:val="18"/>
              </w:rPr>
              <w:t>han_su_dung</w:t>
            </w:r>
          </w:p>
        </w:tc>
        <w:tc>
          <w:tcPr>
            <w:tcW w:w="3701" w:type="dxa"/>
            <w:shd w:val="clear" w:color="auto" w:fill="auto"/>
            <w:vAlign w:val="center"/>
          </w:tcPr>
          <w:p w14:paraId="1EECFDA9">
            <w:pPr>
              <w:spacing w:after="0" w:line="240" w:lineRule="auto"/>
              <w:rPr>
                <w:rFonts w:ascii="Times New Roman" w:hAnsi="Times New Roman" w:eastAsiaTheme="minorEastAsia" w:cstheme="minorBidi"/>
                <w:sz w:val="22"/>
                <w:szCs w:val="22"/>
                <w:lang w:val="en-US" w:eastAsia="en-US" w:bidi="ar-SA"/>
              </w:rPr>
            </w:pPr>
            <w:r>
              <w:rPr>
                <w:rFonts w:ascii="Times New Roman" w:hAnsi="Times New Roman"/>
                <w:b w:val="0"/>
                <w:sz w:val="18"/>
              </w:rPr>
              <w:t>DATE</w:t>
            </w:r>
          </w:p>
        </w:tc>
        <w:tc>
          <w:tcPr>
            <w:tcW w:w="4130" w:type="dxa"/>
            <w:shd w:val="clear" w:color="auto" w:fill="auto"/>
            <w:vAlign w:val="center"/>
          </w:tcPr>
          <w:p w14:paraId="68AD355F">
            <w:pPr>
              <w:spacing w:after="0" w:line="240" w:lineRule="auto"/>
              <w:rPr>
                <w:rFonts w:ascii="Times New Roman" w:hAnsi="Times New Roman" w:eastAsiaTheme="minorEastAsia" w:cstheme="minorBidi"/>
                <w:sz w:val="22"/>
                <w:szCs w:val="22"/>
                <w:lang w:val="en-US" w:eastAsia="en-US" w:bidi="ar-SA"/>
              </w:rPr>
            </w:pPr>
            <w:r>
              <w:rPr>
                <w:rFonts w:ascii="Times New Roman" w:hAnsi="Times New Roman"/>
                <w:b w:val="0"/>
                <w:sz w:val="18"/>
              </w:rPr>
              <w:t>Hạn sử dụng.</w:t>
            </w:r>
          </w:p>
        </w:tc>
      </w:tr>
    </w:tbl>
    <w:p w14:paraId="4D20D5EA">
      <w:pPr>
        <w:pStyle w:val="3"/>
      </w:pPr>
      <w:r>
        <w:rPr>
          <w:rFonts w:ascii="Times New Roman" w:hAnsi="Times New Roman"/>
          <w:color w:val="1F4E79"/>
        </w:rPr>
        <w:t>PHIEUXUAT</w:t>
      </w:r>
    </w:p>
    <w:p w14:paraId="650E96DA">
      <w:pPr>
        <w:spacing w:after="120"/>
      </w:pPr>
      <w:r>
        <w:rPr>
          <w:rFonts w:ascii="Times New Roman" w:hAnsi="Times New Roman"/>
          <w:sz w:val="22"/>
        </w:rPr>
        <w:t>Mục đích: Lưu phiếu xuất kho trả nhà cung cấp, training hoặc sử dụng nội bộ.</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3649"/>
        <w:gridCol w:w="4199"/>
      </w:tblGrid>
      <w:tr w14:paraId="0349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00872D98">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060B272A">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3B91ED0C">
            <w:pPr>
              <w:spacing w:after="0" w:line="240" w:lineRule="auto"/>
            </w:pPr>
            <w:r>
              <w:rPr>
                <w:rFonts w:ascii="Times New Roman" w:hAnsi="Times New Roman"/>
                <w:b/>
                <w:color w:val="FFFFFF"/>
                <w:sz w:val="18"/>
              </w:rPr>
              <w:t>Ý nghĩa</w:t>
            </w:r>
          </w:p>
        </w:tc>
      </w:tr>
      <w:tr w14:paraId="3FC1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54A9E9A">
            <w:pPr>
              <w:spacing w:after="0" w:line="240" w:lineRule="auto"/>
            </w:pPr>
            <w:r>
              <w:rPr>
                <w:rFonts w:ascii="Times New Roman" w:hAnsi="Times New Roman"/>
                <w:b w:val="0"/>
                <w:sz w:val="18"/>
              </w:rPr>
              <w:t>ma_phieu_xuat</w:t>
            </w:r>
          </w:p>
        </w:tc>
        <w:tc>
          <w:tcPr>
            <w:tcW w:w="3888" w:type="dxa"/>
            <w:vAlign w:val="center"/>
          </w:tcPr>
          <w:p w14:paraId="119302AD">
            <w:pPr>
              <w:spacing w:after="0" w:line="240" w:lineRule="auto"/>
            </w:pPr>
            <w:r>
              <w:rPr>
                <w:rFonts w:ascii="Times New Roman" w:hAnsi="Times New Roman"/>
                <w:b w:val="0"/>
                <w:sz w:val="18"/>
              </w:rPr>
              <w:t>NUMBER(19), PK, IDENTITY</w:t>
            </w:r>
          </w:p>
        </w:tc>
        <w:tc>
          <w:tcPr>
            <w:tcW w:w="4464" w:type="dxa"/>
            <w:vAlign w:val="center"/>
          </w:tcPr>
          <w:p w14:paraId="5D267414">
            <w:pPr>
              <w:spacing w:after="0" w:line="240" w:lineRule="auto"/>
            </w:pPr>
            <w:r>
              <w:rPr>
                <w:rFonts w:ascii="Times New Roman" w:hAnsi="Times New Roman"/>
                <w:b w:val="0"/>
                <w:sz w:val="18"/>
              </w:rPr>
              <w:t>Khóa chính.</w:t>
            </w:r>
          </w:p>
        </w:tc>
      </w:tr>
      <w:tr w14:paraId="3ED5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9C70991">
            <w:pPr>
              <w:spacing w:after="0" w:line="240" w:lineRule="auto"/>
            </w:pPr>
            <w:r>
              <w:rPr>
                <w:rFonts w:ascii="Times New Roman" w:hAnsi="Times New Roman"/>
                <w:b w:val="0"/>
                <w:sz w:val="18"/>
              </w:rPr>
              <w:t>ma_kho</w:t>
            </w:r>
          </w:p>
        </w:tc>
        <w:tc>
          <w:tcPr>
            <w:tcW w:w="3888" w:type="dxa"/>
            <w:vAlign w:val="center"/>
          </w:tcPr>
          <w:p w14:paraId="2593CCA0">
            <w:pPr>
              <w:spacing w:after="0" w:line="240" w:lineRule="auto"/>
            </w:pPr>
            <w:r>
              <w:rPr>
                <w:rFonts w:ascii="Times New Roman" w:hAnsi="Times New Roman"/>
                <w:b w:val="0"/>
                <w:sz w:val="18"/>
              </w:rPr>
              <w:t>NUMBER(19), FK -&gt; KHO</w:t>
            </w:r>
          </w:p>
        </w:tc>
        <w:tc>
          <w:tcPr>
            <w:tcW w:w="4464" w:type="dxa"/>
            <w:vAlign w:val="center"/>
          </w:tcPr>
          <w:p w14:paraId="3FB29FC9">
            <w:pPr>
              <w:spacing w:after="0" w:line="240" w:lineRule="auto"/>
            </w:pPr>
            <w:r>
              <w:rPr>
                <w:rFonts w:ascii="Times New Roman" w:hAnsi="Times New Roman"/>
                <w:b w:val="0"/>
                <w:sz w:val="18"/>
              </w:rPr>
              <w:t>Kho xuất.</w:t>
            </w:r>
          </w:p>
        </w:tc>
      </w:tr>
      <w:tr w14:paraId="1843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A31E1B9">
            <w:pPr>
              <w:spacing w:after="0" w:line="240" w:lineRule="auto"/>
            </w:pPr>
            <w:r>
              <w:rPr>
                <w:rFonts w:ascii="Times New Roman" w:hAnsi="Times New Roman"/>
                <w:b w:val="0"/>
                <w:sz w:val="18"/>
              </w:rPr>
              <w:t>ngay_xuat</w:t>
            </w:r>
          </w:p>
        </w:tc>
        <w:tc>
          <w:tcPr>
            <w:tcW w:w="3888" w:type="dxa"/>
            <w:vAlign w:val="center"/>
          </w:tcPr>
          <w:p w14:paraId="04557456">
            <w:pPr>
              <w:spacing w:after="0" w:line="240" w:lineRule="auto"/>
            </w:pPr>
            <w:r>
              <w:rPr>
                <w:rFonts w:ascii="Times New Roman" w:hAnsi="Times New Roman"/>
                <w:b w:val="0"/>
                <w:sz w:val="18"/>
              </w:rPr>
              <w:t>TIMESTAMP</w:t>
            </w:r>
          </w:p>
        </w:tc>
        <w:tc>
          <w:tcPr>
            <w:tcW w:w="4464" w:type="dxa"/>
            <w:vAlign w:val="center"/>
          </w:tcPr>
          <w:p w14:paraId="63C65371">
            <w:pPr>
              <w:spacing w:after="0" w:line="240" w:lineRule="auto"/>
            </w:pPr>
            <w:r>
              <w:rPr>
                <w:rFonts w:ascii="Times New Roman" w:hAnsi="Times New Roman"/>
                <w:b w:val="0"/>
                <w:sz w:val="18"/>
              </w:rPr>
              <w:t>Ngày xuất.</w:t>
            </w:r>
          </w:p>
        </w:tc>
      </w:tr>
      <w:tr w14:paraId="6AA9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78614CE">
            <w:pPr>
              <w:spacing w:after="0" w:line="240" w:lineRule="auto"/>
            </w:pPr>
            <w:r>
              <w:rPr>
                <w:rFonts w:ascii="Times New Roman" w:hAnsi="Times New Roman"/>
                <w:b w:val="0"/>
                <w:sz w:val="18"/>
              </w:rPr>
              <w:t>loai_xuat</w:t>
            </w:r>
          </w:p>
        </w:tc>
        <w:tc>
          <w:tcPr>
            <w:tcW w:w="3888" w:type="dxa"/>
            <w:vAlign w:val="center"/>
          </w:tcPr>
          <w:p w14:paraId="69836F5E">
            <w:pPr>
              <w:spacing w:after="0" w:line="240" w:lineRule="auto"/>
            </w:pPr>
            <w:r>
              <w:rPr>
                <w:rFonts w:ascii="Times New Roman" w:hAnsi="Times New Roman"/>
                <w:b w:val="0"/>
                <w:sz w:val="18"/>
              </w:rPr>
              <w:t>VARCHAR2(50)</w:t>
            </w:r>
          </w:p>
        </w:tc>
        <w:tc>
          <w:tcPr>
            <w:tcW w:w="4464" w:type="dxa"/>
            <w:vAlign w:val="center"/>
          </w:tcPr>
          <w:p w14:paraId="4D0CDC79">
            <w:pPr>
              <w:spacing w:after="0" w:line="240" w:lineRule="auto"/>
            </w:pPr>
            <w:r>
              <w:rPr>
                <w:rFonts w:ascii="Times New Roman" w:hAnsi="Times New Roman"/>
                <w:b w:val="0"/>
                <w:sz w:val="18"/>
              </w:rPr>
              <w:t>INTERNAL_USE, RETURN_SUPPLIER, TRAINING, OTHER.</w:t>
            </w:r>
          </w:p>
        </w:tc>
      </w:tr>
      <w:tr w14:paraId="5792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630B58A">
            <w:pPr>
              <w:spacing w:after="0" w:line="240" w:lineRule="auto"/>
            </w:pPr>
            <w:r>
              <w:rPr>
                <w:rFonts w:ascii="Times New Roman" w:hAnsi="Times New Roman"/>
                <w:b w:val="0"/>
                <w:sz w:val="18"/>
              </w:rPr>
              <w:t>tong_gia_tri_xuat</w:t>
            </w:r>
          </w:p>
        </w:tc>
        <w:tc>
          <w:tcPr>
            <w:tcW w:w="3888" w:type="dxa"/>
            <w:vAlign w:val="center"/>
          </w:tcPr>
          <w:p w14:paraId="5A9EC1E6">
            <w:pPr>
              <w:spacing w:after="0" w:line="240" w:lineRule="auto"/>
            </w:pPr>
            <w:r>
              <w:rPr>
                <w:rFonts w:ascii="Times New Roman" w:hAnsi="Times New Roman"/>
                <w:b w:val="0"/>
                <w:sz w:val="18"/>
              </w:rPr>
              <w:t>NUMBER(18,2)</w:t>
            </w:r>
          </w:p>
        </w:tc>
        <w:tc>
          <w:tcPr>
            <w:tcW w:w="4464" w:type="dxa"/>
            <w:vAlign w:val="center"/>
          </w:tcPr>
          <w:p w14:paraId="0EC9C67B">
            <w:pPr>
              <w:spacing w:after="0" w:line="240" w:lineRule="auto"/>
            </w:pPr>
            <w:r>
              <w:rPr>
                <w:rFonts w:ascii="Times New Roman" w:hAnsi="Times New Roman"/>
                <w:b w:val="0"/>
                <w:sz w:val="18"/>
              </w:rPr>
              <w:t>Tổng giá trị xuất.</w:t>
            </w:r>
          </w:p>
        </w:tc>
      </w:tr>
      <w:tr w14:paraId="11A5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034501">
            <w:pPr>
              <w:spacing w:after="0" w:line="240" w:lineRule="auto"/>
            </w:pPr>
            <w:r>
              <w:rPr>
                <w:rFonts w:ascii="Times New Roman" w:hAnsi="Times New Roman"/>
                <w:b w:val="0"/>
                <w:sz w:val="18"/>
              </w:rPr>
              <w:t>nguoi_tao</w:t>
            </w:r>
          </w:p>
        </w:tc>
        <w:tc>
          <w:tcPr>
            <w:tcW w:w="3888" w:type="dxa"/>
            <w:vAlign w:val="center"/>
          </w:tcPr>
          <w:p w14:paraId="57BCD4E2">
            <w:pPr>
              <w:spacing w:after="0" w:line="240" w:lineRule="auto"/>
            </w:pPr>
            <w:r>
              <w:rPr>
                <w:rFonts w:ascii="Times New Roman" w:hAnsi="Times New Roman"/>
                <w:b w:val="0"/>
                <w:sz w:val="18"/>
              </w:rPr>
              <w:t>NUMBER(19), FK -&gt; NGUOIDUNG</w:t>
            </w:r>
          </w:p>
        </w:tc>
        <w:tc>
          <w:tcPr>
            <w:tcW w:w="4464" w:type="dxa"/>
            <w:vAlign w:val="center"/>
          </w:tcPr>
          <w:p w14:paraId="099E61EF">
            <w:pPr>
              <w:spacing w:after="0" w:line="240" w:lineRule="auto"/>
            </w:pPr>
            <w:r>
              <w:rPr>
                <w:rFonts w:ascii="Times New Roman" w:hAnsi="Times New Roman"/>
                <w:b w:val="0"/>
                <w:sz w:val="18"/>
              </w:rPr>
              <w:t>Người tạo.</w:t>
            </w:r>
          </w:p>
        </w:tc>
      </w:tr>
      <w:tr w14:paraId="28B2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D3FA86F">
            <w:pPr>
              <w:spacing w:after="0" w:line="240" w:lineRule="auto"/>
            </w:pPr>
            <w:r>
              <w:rPr>
                <w:rFonts w:ascii="Times New Roman" w:hAnsi="Times New Roman"/>
                <w:b w:val="0"/>
                <w:sz w:val="18"/>
              </w:rPr>
              <w:t>trang_thai</w:t>
            </w:r>
          </w:p>
        </w:tc>
        <w:tc>
          <w:tcPr>
            <w:tcW w:w="3888" w:type="dxa"/>
            <w:vAlign w:val="center"/>
          </w:tcPr>
          <w:p w14:paraId="30F0ABDD">
            <w:pPr>
              <w:spacing w:after="0" w:line="240" w:lineRule="auto"/>
            </w:pPr>
            <w:r>
              <w:rPr>
                <w:rFonts w:ascii="Times New Roman" w:hAnsi="Times New Roman"/>
                <w:b w:val="0"/>
                <w:sz w:val="18"/>
              </w:rPr>
              <w:t>VARCHAR2(30), DEFAULT DRAFT</w:t>
            </w:r>
          </w:p>
        </w:tc>
        <w:tc>
          <w:tcPr>
            <w:tcW w:w="4464" w:type="dxa"/>
            <w:vAlign w:val="center"/>
          </w:tcPr>
          <w:p w14:paraId="3C982601">
            <w:pPr>
              <w:spacing w:after="0" w:line="240" w:lineRule="auto"/>
            </w:pPr>
            <w:r>
              <w:rPr>
                <w:rFonts w:ascii="Times New Roman" w:hAnsi="Times New Roman"/>
                <w:b w:val="0"/>
                <w:sz w:val="18"/>
              </w:rPr>
              <w:t>DRAFT, COMPLETED, CANCELLED.</w:t>
            </w:r>
          </w:p>
        </w:tc>
      </w:tr>
      <w:tr w14:paraId="738E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E432F4E">
            <w:pPr>
              <w:spacing w:after="0" w:line="240" w:lineRule="auto"/>
            </w:pPr>
            <w:r>
              <w:rPr>
                <w:rFonts w:ascii="Times New Roman" w:hAnsi="Times New Roman"/>
                <w:b w:val="0"/>
                <w:sz w:val="18"/>
              </w:rPr>
              <w:t>ghi_chu</w:t>
            </w:r>
          </w:p>
        </w:tc>
        <w:tc>
          <w:tcPr>
            <w:tcW w:w="3888" w:type="dxa"/>
            <w:vAlign w:val="center"/>
          </w:tcPr>
          <w:p w14:paraId="53E9042A">
            <w:pPr>
              <w:spacing w:after="0" w:line="240" w:lineRule="auto"/>
            </w:pPr>
            <w:r>
              <w:rPr>
                <w:rFonts w:ascii="Times New Roman" w:hAnsi="Times New Roman"/>
                <w:b w:val="0"/>
                <w:sz w:val="18"/>
              </w:rPr>
              <w:t>VARCHAR2(255)</w:t>
            </w:r>
          </w:p>
        </w:tc>
        <w:tc>
          <w:tcPr>
            <w:tcW w:w="4464" w:type="dxa"/>
            <w:vAlign w:val="center"/>
          </w:tcPr>
          <w:p w14:paraId="6A80FC2E">
            <w:pPr>
              <w:spacing w:after="0" w:line="240" w:lineRule="auto"/>
            </w:pPr>
            <w:r>
              <w:rPr>
                <w:rFonts w:ascii="Times New Roman" w:hAnsi="Times New Roman"/>
                <w:b w:val="0"/>
                <w:sz w:val="18"/>
              </w:rPr>
              <w:t>Ghi chú.</w:t>
            </w:r>
          </w:p>
        </w:tc>
      </w:tr>
    </w:tbl>
    <w:p w14:paraId="6B3DADB8">
      <w:pPr>
        <w:pStyle w:val="3"/>
      </w:pPr>
      <w:r>
        <w:rPr>
          <w:rFonts w:ascii="Times New Roman" w:hAnsi="Times New Roman"/>
          <w:color w:val="1F4E79"/>
        </w:rPr>
        <w:t>CHITIETPHIEUXUAT</w:t>
      </w:r>
    </w:p>
    <w:p w14:paraId="5395CFEA">
      <w:pPr>
        <w:spacing w:after="120"/>
      </w:pPr>
      <w:r>
        <w:rPr>
          <w:rFonts w:ascii="Times New Roman" w:hAnsi="Times New Roman"/>
          <w:sz w:val="22"/>
        </w:rPr>
        <w:t>Mục đích: Lưu chi tiết nguyên liệu xuất kho.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3731"/>
        <w:gridCol w:w="4104"/>
      </w:tblGrid>
      <w:tr w14:paraId="7375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4EC4AFFD">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005D55F5">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73E0C7D3">
            <w:pPr>
              <w:spacing w:after="0" w:line="240" w:lineRule="auto"/>
            </w:pPr>
            <w:r>
              <w:rPr>
                <w:rFonts w:ascii="Times New Roman" w:hAnsi="Times New Roman"/>
                <w:b/>
                <w:color w:val="FFFFFF"/>
                <w:sz w:val="18"/>
              </w:rPr>
              <w:t>Ý nghĩa</w:t>
            </w:r>
          </w:p>
        </w:tc>
      </w:tr>
      <w:tr w14:paraId="50DD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62469C2">
            <w:pPr>
              <w:spacing w:after="0" w:line="240" w:lineRule="auto"/>
            </w:pPr>
            <w:r>
              <w:rPr>
                <w:rFonts w:ascii="Times New Roman" w:hAnsi="Times New Roman"/>
                <w:b w:val="0"/>
                <w:sz w:val="18"/>
              </w:rPr>
              <w:t>ma_ct_phieu_xuat</w:t>
            </w:r>
          </w:p>
        </w:tc>
        <w:tc>
          <w:tcPr>
            <w:tcW w:w="3888" w:type="dxa"/>
            <w:vAlign w:val="center"/>
          </w:tcPr>
          <w:p w14:paraId="5E782BF8">
            <w:pPr>
              <w:spacing w:after="0" w:line="240" w:lineRule="auto"/>
            </w:pPr>
            <w:r>
              <w:rPr>
                <w:rFonts w:ascii="Times New Roman" w:hAnsi="Times New Roman"/>
                <w:b w:val="0"/>
                <w:sz w:val="18"/>
              </w:rPr>
              <w:t>NUMBER(19), PK, IDENTITY</w:t>
            </w:r>
          </w:p>
        </w:tc>
        <w:tc>
          <w:tcPr>
            <w:tcW w:w="4464" w:type="dxa"/>
            <w:vAlign w:val="center"/>
          </w:tcPr>
          <w:p w14:paraId="22DBD6A6">
            <w:pPr>
              <w:spacing w:after="0" w:line="240" w:lineRule="auto"/>
            </w:pPr>
            <w:r>
              <w:rPr>
                <w:rFonts w:ascii="Times New Roman" w:hAnsi="Times New Roman"/>
                <w:b w:val="0"/>
                <w:sz w:val="18"/>
              </w:rPr>
              <w:t>Khóa chính.</w:t>
            </w:r>
          </w:p>
        </w:tc>
      </w:tr>
      <w:tr w14:paraId="08D8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A50709D">
            <w:pPr>
              <w:spacing w:after="0" w:line="240" w:lineRule="auto"/>
            </w:pPr>
            <w:r>
              <w:rPr>
                <w:rFonts w:ascii="Times New Roman" w:hAnsi="Times New Roman"/>
                <w:b w:val="0"/>
                <w:sz w:val="18"/>
              </w:rPr>
              <w:t>ma_phieu_xuat</w:t>
            </w:r>
          </w:p>
        </w:tc>
        <w:tc>
          <w:tcPr>
            <w:tcW w:w="3888" w:type="dxa"/>
            <w:vAlign w:val="center"/>
          </w:tcPr>
          <w:p w14:paraId="071776EF">
            <w:pPr>
              <w:spacing w:after="0" w:line="240" w:lineRule="auto"/>
            </w:pPr>
            <w:r>
              <w:rPr>
                <w:rFonts w:ascii="Times New Roman" w:hAnsi="Times New Roman"/>
                <w:b w:val="0"/>
                <w:sz w:val="18"/>
              </w:rPr>
              <w:t>NUMBER(19), FK -&gt; PHIEUXUAT</w:t>
            </w:r>
          </w:p>
        </w:tc>
        <w:tc>
          <w:tcPr>
            <w:tcW w:w="4464" w:type="dxa"/>
            <w:vAlign w:val="center"/>
          </w:tcPr>
          <w:p w14:paraId="6C10D01C">
            <w:pPr>
              <w:spacing w:after="0" w:line="240" w:lineRule="auto"/>
            </w:pPr>
            <w:r>
              <w:rPr>
                <w:rFonts w:ascii="Times New Roman" w:hAnsi="Times New Roman"/>
                <w:b w:val="0"/>
                <w:sz w:val="18"/>
              </w:rPr>
              <w:t>Phiếu xuất cha.</w:t>
            </w:r>
          </w:p>
        </w:tc>
      </w:tr>
      <w:tr w14:paraId="1E23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8FE7DB5">
            <w:pPr>
              <w:spacing w:after="0" w:line="240" w:lineRule="auto"/>
            </w:pPr>
            <w:r>
              <w:rPr>
                <w:rFonts w:ascii="Times New Roman" w:hAnsi="Times New Roman"/>
                <w:b w:val="0"/>
                <w:sz w:val="18"/>
              </w:rPr>
              <w:t>ma_nguyen_lieu</w:t>
            </w:r>
          </w:p>
        </w:tc>
        <w:tc>
          <w:tcPr>
            <w:tcW w:w="3888" w:type="dxa"/>
            <w:vAlign w:val="center"/>
          </w:tcPr>
          <w:p w14:paraId="1376241B">
            <w:pPr>
              <w:spacing w:after="0" w:line="240" w:lineRule="auto"/>
            </w:pPr>
            <w:r>
              <w:rPr>
                <w:rFonts w:ascii="Times New Roman" w:hAnsi="Times New Roman"/>
                <w:b w:val="0"/>
                <w:sz w:val="18"/>
              </w:rPr>
              <w:t>NUMBER(19), FK -&gt; NGUYENLIEU</w:t>
            </w:r>
          </w:p>
        </w:tc>
        <w:tc>
          <w:tcPr>
            <w:tcW w:w="4464" w:type="dxa"/>
            <w:vAlign w:val="center"/>
          </w:tcPr>
          <w:p w14:paraId="0AB5FCC7">
            <w:pPr>
              <w:spacing w:after="0" w:line="240" w:lineRule="auto"/>
            </w:pPr>
            <w:r>
              <w:rPr>
                <w:rFonts w:ascii="Times New Roman" w:hAnsi="Times New Roman"/>
                <w:b w:val="0"/>
                <w:sz w:val="18"/>
              </w:rPr>
              <w:t>Nguyên liệu xuất.</w:t>
            </w:r>
          </w:p>
        </w:tc>
      </w:tr>
      <w:tr w14:paraId="44EF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A22A704">
            <w:pPr>
              <w:spacing w:after="0" w:line="240" w:lineRule="auto"/>
            </w:pPr>
            <w:r>
              <w:rPr>
                <w:rFonts w:ascii="Times New Roman" w:hAnsi="Times New Roman"/>
                <w:b w:val="0"/>
                <w:sz w:val="18"/>
              </w:rPr>
              <w:t>ma_lo_hang</w:t>
            </w:r>
          </w:p>
        </w:tc>
        <w:tc>
          <w:tcPr>
            <w:tcW w:w="3888" w:type="dxa"/>
            <w:vAlign w:val="center"/>
          </w:tcPr>
          <w:p w14:paraId="0C05BEE2">
            <w:pPr>
              <w:spacing w:after="0" w:line="240" w:lineRule="auto"/>
            </w:pPr>
            <w:r>
              <w:rPr>
                <w:rFonts w:ascii="Times New Roman" w:hAnsi="Times New Roman"/>
                <w:b w:val="0"/>
                <w:sz w:val="18"/>
              </w:rPr>
              <w:t>NUMBER(19), FK -&gt; LOHANG_NGUYENLIEU, NULL</w:t>
            </w:r>
          </w:p>
        </w:tc>
        <w:tc>
          <w:tcPr>
            <w:tcW w:w="4464" w:type="dxa"/>
            <w:vAlign w:val="center"/>
          </w:tcPr>
          <w:p w14:paraId="276B75E9">
            <w:pPr>
              <w:spacing w:after="0" w:line="240" w:lineRule="auto"/>
            </w:pPr>
            <w:r>
              <w:rPr>
                <w:rFonts w:ascii="Times New Roman" w:hAnsi="Times New Roman"/>
                <w:b w:val="0"/>
                <w:sz w:val="18"/>
              </w:rPr>
              <w:t>Lô xuất nếu có.</w:t>
            </w:r>
          </w:p>
        </w:tc>
      </w:tr>
      <w:tr w14:paraId="1C33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46380C6">
            <w:pPr>
              <w:spacing w:after="0" w:line="240" w:lineRule="auto"/>
            </w:pPr>
            <w:r>
              <w:rPr>
                <w:rFonts w:ascii="Times New Roman" w:hAnsi="Times New Roman"/>
                <w:b w:val="0"/>
                <w:sz w:val="18"/>
              </w:rPr>
              <w:t>so_luong_xuat</w:t>
            </w:r>
          </w:p>
        </w:tc>
        <w:tc>
          <w:tcPr>
            <w:tcW w:w="3888" w:type="dxa"/>
            <w:vAlign w:val="center"/>
          </w:tcPr>
          <w:p w14:paraId="1ADA2298">
            <w:pPr>
              <w:spacing w:after="0" w:line="240" w:lineRule="auto"/>
            </w:pPr>
            <w:r>
              <w:rPr>
                <w:rFonts w:ascii="Times New Roman" w:hAnsi="Times New Roman"/>
                <w:b w:val="0"/>
                <w:sz w:val="18"/>
              </w:rPr>
              <w:t>NUMBER(18,3)</w:t>
            </w:r>
          </w:p>
        </w:tc>
        <w:tc>
          <w:tcPr>
            <w:tcW w:w="4464" w:type="dxa"/>
            <w:vAlign w:val="center"/>
          </w:tcPr>
          <w:p w14:paraId="6CD3ACD2">
            <w:pPr>
              <w:spacing w:after="0" w:line="240" w:lineRule="auto"/>
            </w:pPr>
            <w:r>
              <w:rPr>
                <w:rFonts w:ascii="Times New Roman" w:hAnsi="Times New Roman"/>
                <w:b w:val="0"/>
                <w:sz w:val="18"/>
              </w:rPr>
              <w:t>Số lượng xuất.</w:t>
            </w:r>
          </w:p>
        </w:tc>
      </w:tr>
      <w:tr w14:paraId="4F2A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7A7FEC6">
            <w:pPr>
              <w:spacing w:after="0" w:line="240" w:lineRule="auto"/>
            </w:pPr>
            <w:r>
              <w:rPr>
                <w:rFonts w:ascii="Times New Roman" w:hAnsi="Times New Roman"/>
                <w:b w:val="0"/>
                <w:sz w:val="18"/>
              </w:rPr>
              <w:t>don_gia_xuat</w:t>
            </w:r>
          </w:p>
        </w:tc>
        <w:tc>
          <w:tcPr>
            <w:tcW w:w="3888" w:type="dxa"/>
            <w:vAlign w:val="center"/>
          </w:tcPr>
          <w:p w14:paraId="68149ED7">
            <w:pPr>
              <w:spacing w:after="0" w:line="240" w:lineRule="auto"/>
            </w:pPr>
            <w:r>
              <w:rPr>
                <w:rFonts w:ascii="Times New Roman" w:hAnsi="Times New Roman"/>
                <w:b w:val="0"/>
                <w:sz w:val="18"/>
              </w:rPr>
              <w:t>NUMBER(18,2)</w:t>
            </w:r>
          </w:p>
        </w:tc>
        <w:tc>
          <w:tcPr>
            <w:tcW w:w="4464" w:type="dxa"/>
            <w:vAlign w:val="center"/>
          </w:tcPr>
          <w:p w14:paraId="677DA888">
            <w:pPr>
              <w:spacing w:after="0" w:line="240" w:lineRule="auto"/>
            </w:pPr>
            <w:r>
              <w:rPr>
                <w:rFonts w:ascii="Times New Roman" w:hAnsi="Times New Roman"/>
                <w:b w:val="0"/>
                <w:sz w:val="18"/>
              </w:rPr>
              <w:t>Đơn giá xuất.</w:t>
            </w:r>
          </w:p>
        </w:tc>
      </w:tr>
    </w:tbl>
    <w:p w14:paraId="6428291F">
      <w:pPr>
        <w:pStyle w:val="3"/>
      </w:pPr>
      <w:r>
        <w:rPr>
          <w:rFonts w:ascii="Times New Roman" w:hAnsi="Times New Roman"/>
          <w:color w:val="1F4E79"/>
        </w:rPr>
        <w:t>PHIEUDIEUCHUYEN</w:t>
      </w:r>
    </w:p>
    <w:p w14:paraId="4EF2CAC8">
      <w:pPr>
        <w:spacing w:after="120"/>
      </w:pPr>
      <w:r>
        <w:rPr>
          <w:rFonts w:ascii="Times New Roman" w:hAnsi="Times New Roman"/>
          <w:sz w:val="22"/>
        </w:rPr>
        <w:t>Mục đích: Lưu phiếu điều chuyển nguyên liệu giữa các kho.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4"/>
        <w:gridCol w:w="3653"/>
        <w:gridCol w:w="4147"/>
      </w:tblGrid>
      <w:tr w14:paraId="13C0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550A4E7A">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446F83A2">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1D55A637">
            <w:pPr>
              <w:spacing w:after="0" w:line="240" w:lineRule="auto"/>
            </w:pPr>
            <w:r>
              <w:rPr>
                <w:rFonts w:ascii="Times New Roman" w:hAnsi="Times New Roman"/>
                <w:b/>
                <w:color w:val="FFFFFF"/>
                <w:sz w:val="18"/>
              </w:rPr>
              <w:t>Ý nghĩa</w:t>
            </w:r>
          </w:p>
        </w:tc>
      </w:tr>
      <w:tr w14:paraId="639C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19A5190">
            <w:pPr>
              <w:spacing w:after="0" w:line="240" w:lineRule="auto"/>
            </w:pPr>
            <w:r>
              <w:rPr>
                <w:rFonts w:ascii="Times New Roman" w:hAnsi="Times New Roman"/>
                <w:b w:val="0"/>
                <w:sz w:val="18"/>
              </w:rPr>
              <w:t>ma_phieu_dieu_chuyen</w:t>
            </w:r>
          </w:p>
        </w:tc>
        <w:tc>
          <w:tcPr>
            <w:tcW w:w="3888" w:type="dxa"/>
            <w:vAlign w:val="center"/>
          </w:tcPr>
          <w:p w14:paraId="47BCF82E">
            <w:pPr>
              <w:spacing w:after="0" w:line="240" w:lineRule="auto"/>
            </w:pPr>
            <w:r>
              <w:rPr>
                <w:rFonts w:ascii="Times New Roman" w:hAnsi="Times New Roman"/>
                <w:b w:val="0"/>
                <w:sz w:val="18"/>
              </w:rPr>
              <w:t>NUMBER(19), PK, IDENTITY</w:t>
            </w:r>
          </w:p>
        </w:tc>
        <w:tc>
          <w:tcPr>
            <w:tcW w:w="4464" w:type="dxa"/>
            <w:vAlign w:val="center"/>
          </w:tcPr>
          <w:p w14:paraId="6C2A6151">
            <w:pPr>
              <w:spacing w:after="0" w:line="240" w:lineRule="auto"/>
            </w:pPr>
            <w:r>
              <w:rPr>
                <w:rFonts w:ascii="Times New Roman" w:hAnsi="Times New Roman"/>
                <w:b w:val="0"/>
                <w:sz w:val="18"/>
              </w:rPr>
              <w:t>Khóa chính.</w:t>
            </w:r>
          </w:p>
        </w:tc>
      </w:tr>
      <w:tr w14:paraId="3D9D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457BB0E">
            <w:pPr>
              <w:spacing w:after="0" w:line="240" w:lineRule="auto"/>
            </w:pPr>
            <w:r>
              <w:rPr>
                <w:rFonts w:ascii="Times New Roman" w:hAnsi="Times New Roman"/>
                <w:b w:val="0"/>
                <w:sz w:val="18"/>
              </w:rPr>
              <w:t>ma_kho_nguon</w:t>
            </w:r>
          </w:p>
        </w:tc>
        <w:tc>
          <w:tcPr>
            <w:tcW w:w="3888" w:type="dxa"/>
            <w:vAlign w:val="center"/>
          </w:tcPr>
          <w:p w14:paraId="5D711DB1">
            <w:pPr>
              <w:spacing w:after="0" w:line="240" w:lineRule="auto"/>
            </w:pPr>
            <w:r>
              <w:rPr>
                <w:rFonts w:ascii="Times New Roman" w:hAnsi="Times New Roman"/>
                <w:b w:val="0"/>
                <w:sz w:val="18"/>
              </w:rPr>
              <w:t>NUMBER(19), FK -&gt; KHO</w:t>
            </w:r>
          </w:p>
        </w:tc>
        <w:tc>
          <w:tcPr>
            <w:tcW w:w="4464" w:type="dxa"/>
            <w:vAlign w:val="center"/>
          </w:tcPr>
          <w:p w14:paraId="0F3E75CC">
            <w:pPr>
              <w:spacing w:after="0" w:line="240" w:lineRule="auto"/>
            </w:pPr>
            <w:r>
              <w:rPr>
                <w:rFonts w:ascii="Times New Roman" w:hAnsi="Times New Roman"/>
                <w:b w:val="0"/>
                <w:sz w:val="18"/>
              </w:rPr>
              <w:t>Kho nguồn.</w:t>
            </w:r>
          </w:p>
        </w:tc>
      </w:tr>
      <w:tr w14:paraId="09B7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FC9F0F5">
            <w:pPr>
              <w:spacing w:after="0" w:line="240" w:lineRule="auto"/>
            </w:pPr>
            <w:r>
              <w:rPr>
                <w:rFonts w:ascii="Times New Roman" w:hAnsi="Times New Roman"/>
                <w:b w:val="0"/>
                <w:sz w:val="18"/>
              </w:rPr>
              <w:t>ma_kho_dich</w:t>
            </w:r>
          </w:p>
        </w:tc>
        <w:tc>
          <w:tcPr>
            <w:tcW w:w="3888" w:type="dxa"/>
            <w:vAlign w:val="center"/>
          </w:tcPr>
          <w:p w14:paraId="06082F2A">
            <w:pPr>
              <w:spacing w:after="0" w:line="240" w:lineRule="auto"/>
            </w:pPr>
            <w:r>
              <w:rPr>
                <w:rFonts w:ascii="Times New Roman" w:hAnsi="Times New Roman"/>
                <w:b w:val="0"/>
                <w:sz w:val="18"/>
              </w:rPr>
              <w:t>NUMBER(19), FK -&gt; KHO</w:t>
            </w:r>
          </w:p>
        </w:tc>
        <w:tc>
          <w:tcPr>
            <w:tcW w:w="4464" w:type="dxa"/>
            <w:vAlign w:val="center"/>
          </w:tcPr>
          <w:p w14:paraId="03CBF6BD">
            <w:pPr>
              <w:spacing w:after="0" w:line="240" w:lineRule="auto"/>
            </w:pPr>
            <w:r>
              <w:rPr>
                <w:rFonts w:ascii="Times New Roman" w:hAnsi="Times New Roman"/>
                <w:b w:val="0"/>
                <w:sz w:val="18"/>
              </w:rPr>
              <w:t>Kho đích.</w:t>
            </w:r>
          </w:p>
        </w:tc>
      </w:tr>
      <w:tr w14:paraId="768F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539B790">
            <w:pPr>
              <w:spacing w:after="0" w:line="240" w:lineRule="auto"/>
            </w:pPr>
            <w:r>
              <w:rPr>
                <w:rFonts w:ascii="Times New Roman" w:hAnsi="Times New Roman"/>
                <w:b w:val="0"/>
                <w:sz w:val="18"/>
              </w:rPr>
              <w:t>ngay_tao</w:t>
            </w:r>
          </w:p>
        </w:tc>
        <w:tc>
          <w:tcPr>
            <w:tcW w:w="3888" w:type="dxa"/>
            <w:vAlign w:val="center"/>
          </w:tcPr>
          <w:p w14:paraId="11C078FC">
            <w:pPr>
              <w:spacing w:after="0" w:line="240" w:lineRule="auto"/>
            </w:pPr>
            <w:r>
              <w:rPr>
                <w:rFonts w:ascii="Times New Roman" w:hAnsi="Times New Roman"/>
                <w:b w:val="0"/>
                <w:sz w:val="18"/>
              </w:rPr>
              <w:t>TIMESTAMP</w:t>
            </w:r>
          </w:p>
        </w:tc>
        <w:tc>
          <w:tcPr>
            <w:tcW w:w="4464" w:type="dxa"/>
            <w:vAlign w:val="center"/>
          </w:tcPr>
          <w:p w14:paraId="39C890AF">
            <w:pPr>
              <w:spacing w:after="0" w:line="240" w:lineRule="auto"/>
            </w:pPr>
            <w:r>
              <w:rPr>
                <w:rFonts w:ascii="Times New Roman" w:hAnsi="Times New Roman"/>
                <w:b w:val="0"/>
                <w:sz w:val="18"/>
              </w:rPr>
              <w:t>Ngày tạo.</w:t>
            </w:r>
          </w:p>
        </w:tc>
      </w:tr>
      <w:tr w14:paraId="3BED6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14F4BDF">
            <w:pPr>
              <w:spacing w:after="0" w:line="240" w:lineRule="auto"/>
            </w:pPr>
            <w:r>
              <w:rPr>
                <w:rFonts w:ascii="Times New Roman" w:hAnsi="Times New Roman"/>
                <w:b w:val="0"/>
                <w:sz w:val="18"/>
              </w:rPr>
              <w:t>trang_thai</w:t>
            </w:r>
          </w:p>
        </w:tc>
        <w:tc>
          <w:tcPr>
            <w:tcW w:w="3888" w:type="dxa"/>
            <w:vAlign w:val="center"/>
          </w:tcPr>
          <w:p w14:paraId="50B4231B">
            <w:pPr>
              <w:spacing w:after="0" w:line="240" w:lineRule="auto"/>
            </w:pPr>
            <w:r>
              <w:rPr>
                <w:rFonts w:ascii="Times New Roman" w:hAnsi="Times New Roman"/>
                <w:b w:val="0"/>
                <w:sz w:val="18"/>
              </w:rPr>
              <w:t>VARCHAR2(30), DEFAULT PENDING</w:t>
            </w:r>
          </w:p>
        </w:tc>
        <w:tc>
          <w:tcPr>
            <w:tcW w:w="4464" w:type="dxa"/>
            <w:vAlign w:val="center"/>
          </w:tcPr>
          <w:p w14:paraId="1F55561F">
            <w:pPr>
              <w:spacing w:after="0" w:line="240" w:lineRule="auto"/>
            </w:pPr>
            <w:r>
              <w:rPr>
                <w:rFonts w:ascii="Times New Roman" w:hAnsi="Times New Roman"/>
                <w:b w:val="0"/>
                <w:sz w:val="18"/>
              </w:rPr>
              <w:t>PENDING, COMPLETED, CANCELLED.</w:t>
            </w:r>
          </w:p>
        </w:tc>
      </w:tr>
      <w:tr w14:paraId="77C0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4C4BD50">
            <w:pPr>
              <w:spacing w:after="0" w:line="240" w:lineRule="auto"/>
            </w:pPr>
            <w:r>
              <w:rPr>
                <w:rFonts w:ascii="Times New Roman" w:hAnsi="Times New Roman"/>
                <w:b w:val="0"/>
                <w:sz w:val="18"/>
              </w:rPr>
              <w:t>nguoi_tao</w:t>
            </w:r>
          </w:p>
        </w:tc>
        <w:tc>
          <w:tcPr>
            <w:tcW w:w="3888" w:type="dxa"/>
            <w:vAlign w:val="center"/>
          </w:tcPr>
          <w:p w14:paraId="4A74EC2F">
            <w:pPr>
              <w:spacing w:after="0" w:line="240" w:lineRule="auto"/>
            </w:pPr>
            <w:r>
              <w:rPr>
                <w:rFonts w:ascii="Times New Roman" w:hAnsi="Times New Roman"/>
                <w:b w:val="0"/>
                <w:sz w:val="18"/>
              </w:rPr>
              <w:t>NUMBER(19), FK -&gt; NGUOIDUNG</w:t>
            </w:r>
          </w:p>
        </w:tc>
        <w:tc>
          <w:tcPr>
            <w:tcW w:w="4464" w:type="dxa"/>
            <w:vAlign w:val="center"/>
          </w:tcPr>
          <w:p w14:paraId="420A04BA">
            <w:pPr>
              <w:spacing w:after="0" w:line="240" w:lineRule="auto"/>
            </w:pPr>
            <w:r>
              <w:rPr>
                <w:rFonts w:ascii="Times New Roman" w:hAnsi="Times New Roman"/>
                <w:b w:val="0"/>
                <w:sz w:val="18"/>
              </w:rPr>
              <w:t>Người tạo.</w:t>
            </w:r>
          </w:p>
        </w:tc>
      </w:tr>
      <w:tr w14:paraId="6B99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2F0D7E4">
            <w:pPr>
              <w:spacing w:after="0" w:line="240" w:lineRule="auto"/>
            </w:pPr>
            <w:r>
              <w:rPr>
                <w:rFonts w:ascii="Times New Roman" w:hAnsi="Times New Roman"/>
                <w:b w:val="0"/>
                <w:sz w:val="18"/>
              </w:rPr>
              <w:t>ghi_chu</w:t>
            </w:r>
          </w:p>
        </w:tc>
        <w:tc>
          <w:tcPr>
            <w:tcW w:w="3888" w:type="dxa"/>
            <w:vAlign w:val="center"/>
          </w:tcPr>
          <w:p w14:paraId="6DC8F4E6">
            <w:pPr>
              <w:spacing w:after="0" w:line="240" w:lineRule="auto"/>
            </w:pPr>
            <w:r>
              <w:rPr>
                <w:rFonts w:ascii="Times New Roman" w:hAnsi="Times New Roman"/>
                <w:b w:val="0"/>
                <w:sz w:val="18"/>
              </w:rPr>
              <w:t>VARCHAR2(255)</w:t>
            </w:r>
          </w:p>
        </w:tc>
        <w:tc>
          <w:tcPr>
            <w:tcW w:w="4464" w:type="dxa"/>
            <w:vAlign w:val="center"/>
          </w:tcPr>
          <w:p w14:paraId="4B96C17C">
            <w:pPr>
              <w:spacing w:after="0" w:line="240" w:lineRule="auto"/>
            </w:pPr>
            <w:r>
              <w:rPr>
                <w:rFonts w:ascii="Times New Roman" w:hAnsi="Times New Roman"/>
                <w:b w:val="0"/>
                <w:sz w:val="18"/>
              </w:rPr>
              <w:t>Ghi chú.</w:t>
            </w:r>
          </w:p>
        </w:tc>
      </w:tr>
    </w:tbl>
    <w:p w14:paraId="6B0AD84A">
      <w:pPr>
        <w:pStyle w:val="3"/>
      </w:pPr>
      <w:r>
        <w:rPr>
          <w:rFonts w:ascii="Times New Roman" w:hAnsi="Times New Roman"/>
          <w:color w:val="1F4E79"/>
        </w:rPr>
        <w:t>CHITIETPHIEUDIEUCHUYEN</w:t>
      </w:r>
    </w:p>
    <w:p w14:paraId="165B8CE1">
      <w:pPr>
        <w:spacing w:after="120"/>
      </w:pPr>
      <w:r>
        <w:rPr>
          <w:rFonts w:ascii="Times New Roman" w:hAnsi="Times New Roman"/>
          <w:sz w:val="22"/>
        </w:rPr>
        <w:t>Mục đích: Lưu chi tiết nguyên liệu điều chuyển.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3713"/>
        <w:gridCol w:w="4070"/>
      </w:tblGrid>
      <w:tr w14:paraId="2777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49808AA4">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0A62060E">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2FE09FE9">
            <w:pPr>
              <w:spacing w:after="0" w:line="240" w:lineRule="auto"/>
            </w:pPr>
            <w:r>
              <w:rPr>
                <w:rFonts w:ascii="Times New Roman" w:hAnsi="Times New Roman"/>
                <w:b/>
                <w:color w:val="FFFFFF"/>
                <w:sz w:val="18"/>
              </w:rPr>
              <w:t>Ý nghĩa</w:t>
            </w:r>
          </w:p>
        </w:tc>
      </w:tr>
      <w:tr w14:paraId="14E2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2F58EC1">
            <w:pPr>
              <w:spacing w:after="0" w:line="240" w:lineRule="auto"/>
            </w:pPr>
            <w:r>
              <w:rPr>
                <w:rFonts w:ascii="Times New Roman" w:hAnsi="Times New Roman"/>
                <w:b w:val="0"/>
                <w:sz w:val="18"/>
              </w:rPr>
              <w:t>ma_ct_phieu_dieu_chuyen</w:t>
            </w:r>
          </w:p>
        </w:tc>
        <w:tc>
          <w:tcPr>
            <w:tcW w:w="3888" w:type="dxa"/>
            <w:vAlign w:val="center"/>
          </w:tcPr>
          <w:p w14:paraId="48D5335C">
            <w:pPr>
              <w:spacing w:after="0" w:line="240" w:lineRule="auto"/>
            </w:pPr>
            <w:r>
              <w:rPr>
                <w:rFonts w:ascii="Times New Roman" w:hAnsi="Times New Roman"/>
                <w:b w:val="0"/>
                <w:sz w:val="18"/>
              </w:rPr>
              <w:t>NUMBER(19), PK, IDENTITY</w:t>
            </w:r>
          </w:p>
        </w:tc>
        <w:tc>
          <w:tcPr>
            <w:tcW w:w="4464" w:type="dxa"/>
            <w:vAlign w:val="center"/>
          </w:tcPr>
          <w:p w14:paraId="7E99FB18">
            <w:pPr>
              <w:spacing w:after="0" w:line="240" w:lineRule="auto"/>
            </w:pPr>
            <w:r>
              <w:rPr>
                <w:rFonts w:ascii="Times New Roman" w:hAnsi="Times New Roman"/>
                <w:b w:val="0"/>
                <w:sz w:val="18"/>
              </w:rPr>
              <w:t>Khóa chính.</w:t>
            </w:r>
          </w:p>
        </w:tc>
      </w:tr>
      <w:tr w14:paraId="32A3A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91633C2">
            <w:pPr>
              <w:spacing w:after="0" w:line="240" w:lineRule="auto"/>
            </w:pPr>
            <w:r>
              <w:rPr>
                <w:rFonts w:ascii="Times New Roman" w:hAnsi="Times New Roman"/>
                <w:b w:val="0"/>
                <w:sz w:val="18"/>
              </w:rPr>
              <w:t>ma_phieu_dieu_chuyen</w:t>
            </w:r>
          </w:p>
        </w:tc>
        <w:tc>
          <w:tcPr>
            <w:tcW w:w="3888" w:type="dxa"/>
            <w:vAlign w:val="center"/>
          </w:tcPr>
          <w:p w14:paraId="3A9E8F65">
            <w:pPr>
              <w:spacing w:after="0" w:line="240" w:lineRule="auto"/>
            </w:pPr>
            <w:r>
              <w:rPr>
                <w:rFonts w:ascii="Times New Roman" w:hAnsi="Times New Roman"/>
                <w:b w:val="0"/>
                <w:sz w:val="18"/>
              </w:rPr>
              <w:t>NUMBER(19), FK -&gt; PHIEUDIEUCHUYEN</w:t>
            </w:r>
          </w:p>
        </w:tc>
        <w:tc>
          <w:tcPr>
            <w:tcW w:w="4464" w:type="dxa"/>
            <w:vAlign w:val="center"/>
          </w:tcPr>
          <w:p w14:paraId="699CC9A2">
            <w:pPr>
              <w:spacing w:after="0" w:line="240" w:lineRule="auto"/>
            </w:pPr>
            <w:r>
              <w:rPr>
                <w:rFonts w:ascii="Times New Roman" w:hAnsi="Times New Roman"/>
                <w:b w:val="0"/>
                <w:sz w:val="18"/>
              </w:rPr>
              <w:t>Phiếu điều chuyển cha.</w:t>
            </w:r>
          </w:p>
        </w:tc>
      </w:tr>
      <w:tr w14:paraId="6E4D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8681214">
            <w:pPr>
              <w:spacing w:after="0" w:line="240" w:lineRule="auto"/>
            </w:pPr>
            <w:r>
              <w:rPr>
                <w:rFonts w:ascii="Times New Roman" w:hAnsi="Times New Roman"/>
                <w:b w:val="0"/>
                <w:sz w:val="18"/>
              </w:rPr>
              <w:t>ma_nguyen_lieu</w:t>
            </w:r>
          </w:p>
        </w:tc>
        <w:tc>
          <w:tcPr>
            <w:tcW w:w="3888" w:type="dxa"/>
            <w:vAlign w:val="center"/>
          </w:tcPr>
          <w:p w14:paraId="03002931">
            <w:pPr>
              <w:spacing w:after="0" w:line="240" w:lineRule="auto"/>
            </w:pPr>
            <w:r>
              <w:rPr>
                <w:rFonts w:ascii="Times New Roman" w:hAnsi="Times New Roman"/>
                <w:b w:val="0"/>
                <w:sz w:val="18"/>
              </w:rPr>
              <w:t>NUMBER(19), FK -&gt; NGUYENLIEU</w:t>
            </w:r>
          </w:p>
        </w:tc>
        <w:tc>
          <w:tcPr>
            <w:tcW w:w="4464" w:type="dxa"/>
            <w:vAlign w:val="center"/>
          </w:tcPr>
          <w:p w14:paraId="6A98DC6F">
            <w:pPr>
              <w:spacing w:after="0" w:line="240" w:lineRule="auto"/>
            </w:pPr>
            <w:r>
              <w:rPr>
                <w:rFonts w:ascii="Times New Roman" w:hAnsi="Times New Roman"/>
                <w:b w:val="0"/>
                <w:sz w:val="18"/>
              </w:rPr>
              <w:t>Nguyên liệu điều chuyển.</w:t>
            </w:r>
          </w:p>
        </w:tc>
      </w:tr>
      <w:tr w14:paraId="364A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49F7366">
            <w:pPr>
              <w:spacing w:after="0" w:line="240" w:lineRule="auto"/>
            </w:pPr>
            <w:r>
              <w:rPr>
                <w:rFonts w:ascii="Times New Roman" w:hAnsi="Times New Roman"/>
                <w:b w:val="0"/>
                <w:sz w:val="18"/>
              </w:rPr>
              <w:t>ma_lo_hang_nguon</w:t>
            </w:r>
          </w:p>
        </w:tc>
        <w:tc>
          <w:tcPr>
            <w:tcW w:w="3888" w:type="dxa"/>
            <w:vAlign w:val="center"/>
          </w:tcPr>
          <w:p w14:paraId="523DCC64">
            <w:pPr>
              <w:spacing w:after="0" w:line="240" w:lineRule="auto"/>
            </w:pPr>
            <w:r>
              <w:rPr>
                <w:rFonts w:ascii="Times New Roman" w:hAnsi="Times New Roman"/>
                <w:b w:val="0"/>
                <w:sz w:val="18"/>
              </w:rPr>
              <w:t>NUMBER(19), FK -&gt; LOHANG_NGUYENLIEU, NULL</w:t>
            </w:r>
          </w:p>
        </w:tc>
        <w:tc>
          <w:tcPr>
            <w:tcW w:w="4464" w:type="dxa"/>
            <w:vAlign w:val="center"/>
          </w:tcPr>
          <w:p w14:paraId="016479A5">
            <w:pPr>
              <w:spacing w:after="0" w:line="240" w:lineRule="auto"/>
            </w:pPr>
            <w:r>
              <w:rPr>
                <w:rFonts w:ascii="Times New Roman" w:hAnsi="Times New Roman"/>
                <w:b w:val="0"/>
                <w:sz w:val="18"/>
              </w:rPr>
              <w:t>Lô ở kho nguồn.</w:t>
            </w:r>
          </w:p>
        </w:tc>
      </w:tr>
      <w:tr w14:paraId="7382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6CB4B8D">
            <w:pPr>
              <w:spacing w:after="0" w:line="240" w:lineRule="auto"/>
            </w:pPr>
            <w:r>
              <w:rPr>
                <w:rFonts w:ascii="Times New Roman" w:hAnsi="Times New Roman"/>
                <w:b w:val="0"/>
                <w:sz w:val="18"/>
              </w:rPr>
              <w:t>ma_lo_hang_dich</w:t>
            </w:r>
          </w:p>
        </w:tc>
        <w:tc>
          <w:tcPr>
            <w:tcW w:w="3888" w:type="dxa"/>
            <w:vAlign w:val="center"/>
          </w:tcPr>
          <w:p w14:paraId="7650F319">
            <w:pPr>
              <w:spacing w:after="0" w:line="240" w:lineRule="auto"/>
            </w:pPr>
            <w:r>
              <w:rPr>
                <w:rFonts w:ascii="Times New Roman" w:hAnsi="Times New Roman"/>
                <w:b w:val="0"/>
                <w:sz w:val="18"/>
              </w:rPr>
              <w:t>NUMBER(19), FK -&gt; LOHANG_NGUYENLIEU, NULL</w:t>
            </w:r>
          </w:p>
        </w:tc>
        <w:tc>
          <w:tcPr>
            <w:tcW w:w="4464" w:type="dxa"/>
            <w:vAlign w:val="center"/>
          </w:tcPr>
          <w:p w14:paraId="2A0FCB68">
            <w:pPr>
              <w:spacing w:after="0" w:line="240" w:lineRule="auto"/>
            </w:pPr>
            <w:r>
              <w:rPr>
                <w:rFonts w:ascii="Times New Roman" w:hAnsi="Times New Roman"/>
                <w:b w:val="0"/>
                <w:sz w:val="18"/>
              </w:rPr>
              <w:t>Lô được tạo/cộng ở kho đích.</w:t>
            </w:r>
          </w:p>
        </w:tc>
      </w:tr>
      <w:tr w14:paraId="6050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1950D94">
            <w:pPr>
              <w:spacing w:after="0" w:line="240" w:lineRule="auto"/>
            </w:pPr>
            <w:r>
              <w:rPr>
                <w:rFonts w:ascii="Times New Roman" w:hAnsi="Times New Roman"/>
                <w:b w:val="0"/>
                <w:sz w:val="18"/>
              </w:rPr>
              <w:t>so_luong_dieu_chuyen</w:t>
            </w:r>
          </w:p>
        </w:tc>
        <w:tc>
          <w:tcPr>
            <w:tcW w:w="3888" w:type="dxa"/>
            <w:vAlign w:val="center"/>
          </w:tcPr>
          <w:p w14:paraId="7AF644D8">
            <w:pPr>
              <w:spacing w:after="0" w:line="240" w:lineRule="auto"/>
            </w:pPr>
            <w:r>
              <w:rPr>
                <w:rFonts w:ascii="Times New Roman" w:hAnsi="Times New Roman"/>
                <w:b w:val="0"/>
                <w:sz w:val="18"/>
              </w:rPr>
              <w:t>NUMBER(18,3)</w:t>
            </w:r>
          </w:p>
        </w:tc>
        <w:tc>
          <w:tcPr>
            <w:tcW w:w="4464" w:type="dxa"/>
            <w:vAlign w:val="center"/>
          </w:tcPr>
          <w:p w14:paraId="1CA97C03">
            <w:pPr>
              <w:spacing w:after="0" w:line="240" w:lineRule="auto"/>
            </w:pPr>
            <w:r>
              <w:rPr>
                <w:rFonts w:ascii="Times New Roman" w:hAnsi="Times New Roman"/>
                <w:b w:val="0"/>
                <w:sz w:val="18"/>
              </w:rPr>
              <w:t>Số lượng điều chuyển.</w:t>
            </w:r>
          </w:p>
        </w:tc>
      </w:tr>
    </w:tbl>
    <w:p w14:paraId="66F59C73">
      <w:pPr>
        <w:pStyle w:val="3"/>
      </w:pPr>
      <w:r>
        <w:rPr>
          <w:rFonts w:ascii="Times New Roman" w:hAnsi="Times New Roman"/>
          <w:color w:val="1F4E79"/>
        </w:rPr>
        <w:t>PHIEUKIEMKHO</w:t>
      </w:r>
    </w:p>
    <w:p w14:paraId="38BD5197">
      <w:pPr>
        <w:spacing w:after="120"/>
      </w:pPr>
      <w:r>
        <w:rPr>
          <w:rFonts w:ascii="Times New Roman" w:hAnsi="Times New Roman"/>
          <w:sz w:val="22"/>
        </w:rPr>
        <w:t>Mục đích: Lưu phiếu kiểm kê kho.</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3660"/>
        <w:gridCol w:w="4157"/>
      </w:tblGrid>
      <w:tr w14:paraId="3540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496CB6E7">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115F781E">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351A67C5">
            <w:pPr>
              <w:spacing w:after="0" w:line="240" w:lineRule="auto"/>
            </w:pPr>
            <w:r>
              <w:rPr>
                <w:rFonts w:ascii="Times New Roman" w:hAnsi="Times New Roman"/>
                <w:b/>
                <w:color w:val="FFFFFF"/>
                <w:sz w:val="18"/>
              </w:rPr>
              <w:t>Ý nghĩa</w:t>
            </w:r>
          </w:p>
        </w:tc>
      </w:tr>
      <w:tr w14:paraId="2200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74B9771">
            <w:pPr>
              <w:spacing w:after="0" w:line="240" w:lineRule="auto"/>
            </w:pPr>
            <w:r>
              <w:rPr>
                <w:rFonts w:ascii="Times New Roman" w:hAnsi="Times New Roman"/>
                <w:b w:val="0"/>
                <w:sz w:val="18"/>
              </w:rPr>
              <w:t>ma_phieu_kiem_kho</w:t>
            </w:r>
          </w:p>
        </w:tc>
        <w:tc>
          <w:tcPr>
            <w:tcW w:w="3888" w:type="dxa"/>
            <w:vAlign w:val="center"/>
          </w:tcPr>
          <w:p w14:paraId="07547335">
            <w:pPr>
              <w:spacing w:after="0" w:line="240" w:lineRule="auto"/>
            </w:pPr>
            <w:r>
              <w:rPr>
                <w:rFonts w:ascii="Times New Roman" w:hAnsi="Times New Roman"/>
                <w:b w:val="0"/>
                <w:sz w:val="18"/>
              </w:rPr>
              <w:t>NUMBER(19), PK, IDENTITY</w:t>
            </w:r>
          </w:p>
        </w:tc>
        <w:tc>
          <w:tcPr>
            <w:tcW w:w="4464" w:type="dxa"/>
            <w:vAlign w:val="center"/>
          </w:tcPr>
          <w:p w14:paraId="32BA8F02">
            <w:pPr>
              <w:spacing w:after="0" w:line="240" w:lineRule="auto"/>
            </w:pPr>
            <w:r>
              <w:rPr>
                <w:rFonts w:ascii="Times New Roman" w:hAnsi="Times New Roman"/>
                <w:b w:val="0"/>
                <w:sz w:val="18"/>
              </w:rPr>
              <w:t>Khóa chính.</w:t>
            </w:r>
          </w:p>
        </w:tc>
      </w:tr>
      <w:tr w14:paraId="472F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31D41B7">
            <w:pPr>
              <w:spacing w:after="0" w:line="240" w:lineRule="auto"/>
            </w:pPr>
            <w:r>
              <w:rPr>
                <w:rFonts w:ascii="Times New Roman" w:hAnsi="Times New Roman"/>
                <w:b w:val="0"/>
                <w:sz w:val="18"/>
              </w:rPr>
              <w:t>ma_kho</w:t>
            </w:r>
          </w:p>
        </w:tc>
        <w:tc>
          <w:tcPr>
            <w:tcW w:w="3888" w:type="dxa"/>
            <w:vAlign w:val="center"/>
          </w:tcPr>
          <w:p w14:paraId="05F697F9">
            <w:pPr>
              <w:spacing w:after="0" w:line="240" w:lineRule="auto"/>
            </w:pPr>
            <w:r>
              <w:rPr>
                <w:rFonts w:ascii="Times New Roman" w:hAnsi="Times New Roman"/>
                <w:b w:val="0"/>
                <w:sz w:val="18"/>
              </w:rPr>
              <w:t>NUMBER(19), FK -&gt; KHO</w:t>
            </w:r>
          </w:p>
        </w:tc>
        <w:tc>
          <w:tcPr>
            <w:tcW w:w="4464" w:type="dxa"/>
            <w:vAlign w:val="center"/>
          </w:tcPr>
          <w:p w14:paraId="331D2871">
            <w:pPr>
              <w:spacing w:after="0" w:line="240" w:lineRule="auto"/>
            </w:pPr>
            <w:r>
              <w:rPr>
                <w:rFonts w:ascii="Times New Roman" w:hAnsi="Times New Roman"/>
                <w:b w:val="0"/>
                <w:sz w:val="18"/>
              </w:rPr>
              <w:t>Kho được kiểm kê.</w:t>
            </w:r>
          </w:p>
        </w:tc>
      </w:tr>
      <w:tr w14:paraId="00BD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EE0C9B9">
            <w:pPr>
              <w:spacing w:after="0" w:line="240" w:lineRule="auto"/>
            </w:pPr>
            <w:r>
              <w:rPr>
                <w:rFonts w:ascii="Times New Roman" w:hAnsi="Times New Roman"/>
                <w:b w:val="0"/>
                <w:sz w:val="18"/>
              </w:rPr>
              <w:t>ngay_kiem_kho</w:t>
            </w:r>
          </w:p>
        </w:tc>
        <w:tc>
          <w:tcPr>
            <w:tcW w:w="3888" w:type="dxa"/>
            <w:vAlign w:val="center"/>
          </w:tcPr>
          <w:p w14:paraId="4B7D2082">
            <w:pPr>
              <w:spacing w:after="0" w:line="240" w:lineRule="auto"/>
            </w:pPr>
            <w:r>
              <w:rPr>
                <w:rFonts w:ascii="Times New Roman" w:hAnsi="Times New Roman"/>
                <w:b w:val="0"/>
                <w:sz w:val="18"/>
              </w:rPr>
              <w:t>TIMESTAMP</w:t>
            </w:r>
          </w:p>
        </w:tc>
        <w:tc>
          <w:tcPr>
            <w:tcW w:w="4464" w:type="dxa"/>
            <w:vAlign w:val="center"/>
          </w:tcPr>
          <w:p w14:paraId="1DD95A9D">
            <w:pPr>
              <w:spacing w:after="0" w:line="240" w:lineRule="auto"/>
            </w:pPr>
            <w:r>
              <w:rPr>
                <w:rFonts w:ascii="Times New Roman" w:hAnsi="Times New Roman"/>
                <w:b w:val="0"/>
                <w:sz w:val="18"/>
              </w:rPr>
              <w:t>Ngày kiểm kho.</w:t>
            </w:r>
          </w:p>
        </w:tc>
      </w:tr>
      <w:tr w14:paraId="16FD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6E2A896">
            <w:pPr>
              <w:spacing w:after="0" w:line="240" w:lineRule="auto"/>
            </w:pPr>
            <w:r>
              <w:rPr>
                <w:rFonts w:ascii="Times New Roman" w:hAnsi="Times New Roman"/>
                <w:b w:val="0"/>
                <w:sz w:val="18"/>
              </w:rPr>
              <w:t>nguoi_kiem</w:t>
            </w:r>
          </w:p>
        </w:tc>
        <w:tc>
          <w:tcPr>
            <w:tcW w:w="3888" w:type="dxa"/>
            <w:vAlign w:val="center"/>
          </w:tcPr>
          <w:p w14:paraId="356F76CF">
            <w:pPr>
              <w:spacing w:after="0" w:line="240" w:lineRule="auto"/>
            </w:pPr>
            <w:r>
              <w:rPr>
                <w:rFonts w:ascii="Times New Roman" w:hAnsi="Times New Roman"/>
                <w:b w:val="0"/>
                <w:sz w:val="18"/>
              </w:rPr>
              <w:t>NUMBER(19), FK -&gt; NGUOIDUNG</w:t>
            </w:r>
          </w:p>
        </w:tc>
        <w:tc>
          <w:tcPr>
            <w:tcW w:w="4464" w:type="dxa"/>
            <w:vAlign w:val="center"/>
          </w:tcPr>
          <w:p w14:paraId="538945C7">
            <w:pPr>
              <w:spacing w:after="0" w:line="240" w:lineRule="auto"/>
            </w:pPr>
            <w:r>
              <w:rPr>
                <w:rFonts w:ascii="Times New Roman" w:hAnsi="Times New Roman"/>
                <w:b w:val="0"/>
                <w:sz w:val="18"/>
              </w:rPr>
              <w:t>Người kiểm.</w:t>
            </w:r>
          </w:p>
        </w:tc>
      </w:tr>
      <w:tr w14:paraId="106D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E044C86">
            <w:pPr>
              <w:spacing w:after="0" w:line="240" w:lineRule="auto"/>
            </w:pPr>
            <w:r>
              <w:rPr>
                <w:rFonts w:ascii="Times New Roman" w:hAnsi="Times New Roman"/>
                <w:b w:val="0"/>
                <w:sz w:val="18"/>
              </w:rPr>
              <w:t>trang_thai</w:t>
            </w:r>
          </w:p>
        </w:tc>
        <w:tc>
          <w:tcPr>
            <w:tcW w:w="3888" w:type="dxa"/>
            <w:vAlign w:val="center"/>
          </w:tcPr>
          <w:p w14:paraId="0AE8D3AC">
            <w:pPr>
              <w:spacing w:after="0" w:line="240" w:lineRule="auto"/>
            </w:pPr>
            <w:r>
              <w:rPr>
                <w:rFonts w:ascii="Times New Roman" w:hAnsi="Times New Roman"/>
                <w:b w:val="0"/>
                <w:sz w:val="18"/>
              </w:rPr>
              <w:t>VARCHAR2(30), DEFAULT DRAFT</w:t>
            </w:r>
          </w:p>
        </w:tc>
        <w:tc>
          <w:tcPr>
            <w:tcW w:w="4464" w:type="dxa"/>
            <w:vAlign w:val="center"/>
          </w:tcPr>
          <w:p w14:paraId="7FB477FD">
            <w:pPr>
              <w:spacing w:after="0" w:line="240" w:lineRule="auto"/>
            </w:pPr>
            <w:r>
              <w:rPr>
                <w:rFonts w:ascii="Times New Roman" w:hAnsi="Times New Roman"/>
                <w:b w:val="0"/>
                <w:sz w:val="18"/>
              </w:rPr>
              <w:t>DRAFT, COMPLETED, CANCELLED.</w:t>
            </w:r>
          </w:p>
        </w:tc>
      </w:tr>
      <w:tr w14:paraId="6001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6AFB446">
            <w:pPr>
              <w:spacing w:after="0" w:line="240" w:lineRule="auto"/>
            </w:pPr>
            <w:r>
              <w:rPr>
                <w:rFonts w:ascii="Times New Roman" w:hAnsi="Times New Roman"/>
                <w:b w:val="0"/>
                <w:sz w:val="18"/>
              </w:rPr>
              <w:t>ghi_chu</w:t>
            </w:r>
          </w:p>
        </w:tc>
        <w:tc>
          <w:tcPr>
            <w:tcW w:w="3888" w:type="dxa"/>
            <w:vAlign w:val="center"/>
          </w:tcPr>
          <w:p w14:paraId="20B86881">
            <w:pPr>
              <w:spacing w:after="0" w:line="240" w:lineRule="auto"/>
            </w:pPr>
            <w:r>
              <w:rPr>
                <w:rFonts w:ascii="Times New Roman" w:hAnsi="Times New Roman"/>
                <w:b w:val="0"/>
                <w:sz w:val="18"/>
              </w:rPr>
              <w:t>VARCHAR2(255)</w:t>
            </w:r>
          </w:p>
        </w:tc>
        <w:tc>
          <w:tcPr>
            <w:tcW w:w="4464" w:type="dxa"/>
            <w:vAlign w:val="center"/>
          </w:tcPr>
          <w:p w14:paraId="6E0A70A3">
            <w:pPr>
              <w:spacing w:after="0" w:line="240" w:lineRule="auto"/>
            </w:pPr>
            <w:r>
              <w:rPr>
                <w:rFonts w:ascii="Times New Roman" w:hAnsi="Times New Roman"/>
                <w:b w:val="0"/>
                <w:sz w:val="18"/>
              </w:rPr>
              <w:t>Ghi chú.</w:t>
            </w:r>
          </w:p>
        </w:tc>
      </w:tr>
    </w:tbl>
    <w:p w14:paraId="2E6DFFF3">
      <w:pPr>
        <w:pStyle w:val="3"/>
      </w:pPr>
      <w:r>
        <w:rPr>
          <w:rFonts w:ascii="Times New Roman" w:hAnsi="Times New Roman"/>
          <w:color w:val="1F4E79"/>
        </w:rPr>
        <w:t>CHITIETPHIEUKIEMKHO</w:t>
      </w:r>
    </w:p>
    <w:p w14:paraId="1433D84A">
      <w:pPr>
        <w:spacing w:after="120"/>
      </w:pPr>
      <w:r>
        <w:rPr>
          <w:rFonts w:ascii="Times New Roman" w:hAnsi="Times New Roman"/>
          <w:sz w:val="22"/>
        </w:rPr>
        <w:t>Mục đích: Lưu chi tiết nguyên liệu/lô hàng được kiểm kê.</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2"/>
        <w:gridCol w:w="3682"/>
        <w:gridCol w:w="4140"/>
      </w:tblGrid>
      <w:tr w14:paraId="7E1E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3199A78A">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05A6AF32">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3CFBED39">
            <w:pPr>
              <w:spacing w:after="0" w:line="240" w:lineRule="auto"/>
            </w:pPr>
            <w:r>
              <w:rPr>
                <w:rFonts w:ascii="Times New Roman" w:hAnsi="Times New Roman"/>
                <w:b/>
                <w:color w:val="FFFFFF"/>
                <w:sz w:val="18"/>
              </w:rPr>
              <w:t>Ý nghĩa</w:t>
            </w:r>
          </w:p>
        </w:tc>
      </w:tr>
      <w:tr w14:paraId="6005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9BCE83">
            <w:pPr>
              <w:spacing w:after="0" w:line="240" w:lineRule="auto"/>
            </w:pPr>
            <w:r>
              <w:rPr>
                <w:rFonts w:ascii="Times New Roman" w:hAnsi="Times New Roman"/>
                <w:b w:val="0"/>
                <w:sz w:val="18"/>
              </w:rPr>
              <w:t>ma_ct_phieu_kiem_kho</w:t>
            </w:r>
          </w:p>
        </w:tc>
        <w:tc>
          <w:tcPr>
            <w:tcW w:w="3888" w:type="dxa"/>
            <w:vAlign w:val="center"/>
          </w:tcPr>
          <w:p w14:paraId="61D99D1A">
            <w:pPr>
              <w:spacing w:after="0" w:line="240" w:lineRule="auto"/>
            </w:pPr>
            <w:r>
              <w:rPr>
                <w:rFonts w:ascii="Times New Roman" w:hAnsi="Times New Roman"/>
                <w:b w:val="0"/>
                <w:sz w:val="18"/>
              </w:rPr>
              <w:t>NUMBER(19), PK, IDENTITY</w:t>
            </w:r>
          </w:p>
        </w:tc>
        <w:tc>
          <w:tcPr>
            <w:tcW w:w="4464" w:type="dxa"/>
            <w:vAlign w:val="center"/>
          </w:tcPr>
          <w:p w14:paraId="77654B92">
            <w:pPr>
              <w:spacing w:after="0" w:line="240" w:lineRule="auto"/>
            </w:pPr>
            <w:r>
              <w:rPr>
                <w:rFonts w:ascii="Times New Roman" w:hAnsi="Times New Roman"/>
                <w:b w:val="0"/>
                <w:sz w:val="18"/>
              </w:rPr>
              <w:t>Khóa chính.</w:t>
            </w:r>
          </w:p>
        </w:tc>
      </w:tr>
      <w:tr w14:paraId="091B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80" w:type="dxa"/>
            <w:vAlign w:val="center"/>
          </w:tcPr>
          <w:p w14:paraId="3E98BF45">
            <w:pPr>
              <w:spacing w:after="0" w:line="240" w:lineRule="auto"/>
            </w:pPr>
            <w:r>
              <w:rPr>
                <w:rFonts w:ascii="Times New Roman" w:hAnsi="Times New Roman"/>
                <w:b w:val="0"/>
                <w:sz w:val="18"/>
              </w:rPr>
              <w:t>ma_phieu_kiem_kho</w:t>
            </w:r>
          </w:p>
        </w:tc>
        <w:tc>
          <w:tcPr>
            <w:tcW w:w="3888" w:type="dxa"/>
            <w:vAlign w:val="center"/>
          </w:tcPr>
          <w:p w14:paraId="594A2AD7">
            <w:pPr>
              <w:spacing w:after="0" w:line="240" w:lineRule="auto"/>
            </w:pPr>
            <w:r>
              <w:rPr>
                <w:rFonts w:ascii="Times New Roman" w:hAnsi="Times New Roman"/>
                <w:b w:val="0"/>
                <w:sz w:val="18"/>
              </w:rPr>
              <w:t>NUMBER(19), FK -&gt; PHIEUKIEMKHO</w:t>
            </w:r>
          </w:p>
        </w:tc>
        <w:tc>
          <w:tcPr>
            <w:tcW w:w="4464" w:type="dxa"/>
            <w:vAlign w:val="center"/>
          </w:tcPr>
          <w:p w14:paraId="4E11114A">
            <w:pPr>
              <w:spacing w:after="0" w:line="240" w:lineRule="auto"/>
            </w:pPr>
            <w:r>
              <w:rPr>
                <w:rFonts w:ascii="Times New Roman" w:hAnsi="Times New Roman"/>
                <w:b w:val="0"/>
                <w:sz w:val="18"/>
              </w:rPr>
              <w:t>Phiếu kiểm kho cha.</w:t>
            </w:r>
          </w:p>
        </w:tc>
      </w:tr>
      <w:tr w14:paraId="2A22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0993F9">
            <w:pPr>
              <w:spacing w:after="0" w:line="240" w:lineRule="auto"/>
            </w:pPr>
            <w:r>
              <w:rPr>
                <w:rFonts w:ascii="Times New Roman" w:hAnsi="Times New Roman"/>
                <w:b w:val="0"/>
                <w:sz w:val="18"/>
              </w:rPr>
              <w:t>ma_nguyen_lieu</w:t>
            </w:r>
          </w:p>
        </w:tc>
        <w:tc>
          <w:tcPr>
            <w:tcW w:w="3888" w:type="dxa"/>
            <w:vAlign w:val="center"/>
          </w:tcPr>
          <w:p w14:paraId="30479BB3">
            <w:pPr>
              <w:spacing w:after="0" w:line="240" w:lineRule="auto"/>
            </w:pPr>
            <w:r>
              <w:rPr>
                <w:rFonts w:ascii="Times New Roman" w:hAnsi="Times New Roman"/>
                <w:b w:val="0"/>
                <w:sz w:val="18"/>
              </w:rPr>
              <w:t>NUMBER(19), FK -&gt; NGUYENLIEU</w:t>
            </w:r>
          </w:p>
        </w:tc>
        <w:tc>
          <w:tcPr>
            <w:tcW w:w="4464" w:type="dxa"/>
            <w:vAlign w:val="center"/>
          </w:tcPr>
          <w:p w14:paraId="11FD99D4">
            <w:pPr>
              <w:spacing w:after="0" w:line="240" w:lineRule="auto"/>
            </w:pPr>
            <w:r>
              <w:rPr>
                <w:rFonts w:ascii="Times New Roman" w:hAnsi="Times New Roman"/>
                <w:b w:val="0"/>
                <w:sz w:val="18"/>
              </w:rPr>
              <w:t>Nguyên liệu được kiểm kê.</w:t>
            </w:r>
          </w:p>
        </w:tc>
      </w:tr>
      <w:tr w14:paraId="74E4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1F0222B">
            <w:pPr>
              <w:spacing w:after="0" w:line="240" w:lineRule="auto"/>
            </w:pPr>
            <w:r>
              <w:rPr>
                <w:rFonts w:ascii="Times New Roman" w:hAnsi="Times New Roman"/>
                <w:b w:val="0"/>
                <w:sz w:val="18"/>
              </w:rPr>
              <w:t>ma_lo_hang</w:t>
            </w:r>
          </w:p>
        </w:tc>
        <w:tc>
          <w:tcPr>
            <w:tcW w:w="3888" w:type="dxa"/>
            <w:vAlign w:val="center"/>
          </w:tcPr>
          <w:p w14:paraId="007A4B9B">
            <w:pPr>
              <w:spacing w:after="0" w:line="240" w:lineRule="auto"/>
            </w:pPr>
            <w:r>
              <w:rPr>
                <w:rFonts w:ascii="Times New Roman" w:hAnsi="Times New Roman"/>
                <w:b w:val="0"/>
                <w:sz w:val="18"/>
              </w:rPr>
              <w:t>NUMBER(19), FK -&gt; LOHANG_NGUYENLIEU, NULL</w:t>
            </w:r>
          </w:p>
        </w:tc>
        <w:tc>
          <w:tcPr>
            <w:tcW w:w="4464" w:type="dxa"/>
            <w:vAlign w:val="center"/>
          </w:tcPr>
          <w:p w14:paraId="185D9D7E">
            <w:pPr>
              <w:spacing w:after="0" w:line="240" w:lineRule="auto"/>
            </w:pPr>
            <w:r>
              <w:rPr>
                <w:rFonts w:ascii="Times New Roman" w:hAnsi="Times New Roman"/>
                <w:b w:val="0"/>
                <w:sz w:val="18"/>
              </w:rPr>
              <w:t>Lô kiểm kê; NULL nếu kiểm tổng.</w:t>
            </w:r>
          </w:p>
        </w:tc>
      </w:tr>
      <w:tr w14:paraId="5207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926709B">
            <w:pPr>
              <w:spacing w:after="0" w:line="240" w:lineRule="auto"/>
            </w:pPr>
            <w:r>
              <w:rPr>
                <w:rFonts w:ascii="Times New Roman" w:hAnsi="Times New Roman"/>
                <w:b w:val="0"/>
                <w:sz w:val="18"/>
              </w:rPr>
              <w:t>so_luong_he_thong</w:t>
            </w:r>
          </w:p>
        </w:tc>
        <w:tc>
          <w:tcPr>
            <w:tcW w:w="3888" w:type="dxa"/>
            <w:vAlign w:val="center"/>
          </w:tcPr>
          <w:p w14:paraId="1AA0CD70">
            <w:pPr>
              <w:spacing w:after="0" w:line="240" w:lineRule="auto"/>
            </w:pPr>
            <w:r>
              <w:rPr>
                <w:rFonts w:ascii="Times New Roman" w:hAnsi="Times New Roman"/>
                <w:b w:val="0"/>
                <w:sz w:val="18"/>
              </w:rPr>
              <w:t>NUMBER(18,3)</w:t>
            </w:r>
          </w:p>
        </w:tc>
        <w:tc>
          <w:tcPr>
            <w:tcW w:w="4464" w:type="dxa"/>
            <w:vAlign w:val="center"/>
          </w:tcPr>
          <w:p w14:paraId="304A2A3D">
            <w:pPr>
              <w:spacing w:after="0" w:line="240" w:lineRule="auto"/>
            </w:pPr>
            <w:r>
              <w:rPr>
                <w:rFonts w:ascii="Times New Roman" w:hAnsi="Times New Roman"/>
                <w:b w:val="0"/>
                <w:sz w:val="18"/>
              </w:rPr>
              <w:t>Số lượng tồn theo hệ thống.</w:t>
            </w:r>
          </w:p>
        </w:tc>
      </w:tr>
      <w:tr w14:paraId="715F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0B4555A">
            <w:pPr>
              <w:spacing w:after="0" w:line="240" w:lineRule="auto"/>
            </w:pPr>
            <w:r>
              <w:rPr>
                <w:rFonts w:ascii="Times New Roman" w:hAnsi="Times New Roman"/>
                <w:b w:val="0"/>
                <w:sz w:val="18"/>
              </w:rPr>
              <w:t>so_luong_thuc_te</w:t>
            </w:r>
          </w:p>
        </w:tc>
        <w:tc>
          <w:tcPr>
            <w:tcW w:w="3888" w:type="dxa"/>
            <w:vAlign w:val="center"/>
          </w:tcPr>
          <w:p w14:paraId="29EBE1B1">
            <w:pPr>
              <w:spacing w:after="0" w:line="240" w:lineRule="auto"/>
            </w:pPr>
            <w:r>
              <w:rPr>
                <w:rFonts w:ascii="Times New Roman" w:hAnsi="Times New Roman"/>
                <w:b w:val="0"/>
                <w:sz w:val="18"/>
              </w:rPr>
              <w:t>NUMBER(18,3)</w:t>
            </w:r>
          </w:p>
        </w:tc>
        <w:tc>
          <w:tcPr>
            <w:tcW w:w="4464" w:type="dxa"/>
            <w:vAlign w:val="center"/>
          </w:tcPr>
          <w:p w14:paraId="3612F189">
            <w:pPr>
              <w:spacing w:after="0" w:line="240" w:lineRule="auto"/>
            </w:pPr>
            <w:r>
              <w:rPr>
                <w:rFonts w:ascii="Times New Roman" w:hAnsi="Times New Roman"/>
                <w:b w:val="0"/>
                <w:sz w:val="18"/>
              </w:rPr>
              <w:t>Số lượng thực tế kiểm được.</w:t>
            </w:r>
          </w:p>
        </w:tc>
      </w:tr>
      <w:tr w14:paraId="50F1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C844769">
            <w:pPr>
              <w:spacing w:after="0" w:line="240" w:lineRule="auto"/>
            </w:pPr>
            <w:r>
              <w:rPr>
                <w:rFonts w:ascii="Times New Roman" w:hAnsi="Times New Roman"/>
                <w:b w:val="0"/>
                <w:sz w:val="18"/>
              </w:rPr>
              <w:t>so_luong_chenh_lech</w:t>
            </w:r>
          </w:p>
        </w:tc>
        <w:tc>
          <w:tcPr>
            <w:tcW w:w="3888" w:type="dxa"/>
            <w:vAlign w:val="center"/>
          </w:tcPr>
          <w:p w14:paraId="593DE54C">
            <w:pPr>
              <w:spacing w:after="0" w:line="240" w:lineRule="auto"/>
            </w:pPr>
            <w:r>
              <w:rPr>
                <w:rFonts w:ascii="Times New Roman" w:hAnsi="Times New Roman"/>
                <w:b w:val="0"/>
                <w:sz w:val="18"/>
              </w:rPr>
              <w:t>NUMBER(18,3)</w:t>
            </w:r>
          </w:p>
        </w:tc>
        <w:tc>
          <w:tcPr>
            <w:tcW w:w="4464" w:type="dxa"/>
            <w:vAlign w:val="center"/>
          </w:tcPr>
          <w:p w14:paraId="0EA73061">
            <w:pPr>
              <w:spacing w:after="0" w:line="240" w:lineRule="auto"/>
            </w:pPr>
            <w:r>
              <w:rPr>
                <w:rFonts w:ascii="Times New Roman" w:hAnsi="Times New Roman"/>
                <w:b w:val="0"/>
                <w:sz w:val="18"/>
              </w:rPr>
              <w:t>Thực tế - hệ thống.</w:t>
            </w:r>
          </w:p>
        </w:tc>
      </w:tr>
      <w:tr w14:paraId="4670C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D73C50C">
            <w:pPr>
              <w:spacing w:after="0" w:line="240" w:lineRule="auto"/>
            </w:pPr>
            <w:r>
              <w:rPr>
                <w:rFonts w:ascii="Times New Roman" w:hAnsi="Times New Roman"/>
                <w:b w:val="0"/>
                <w:sz w:val="18"/>
              </w:rPr>
              <w:t>ty_le_chenh_lech</w:t>
            </w:r>
          </w:p>
        </w:tc>
        <w:tc>
          <w:tcPr>
            <w:tcW w:w="3888" w:type="dxa"/>
            <w:vAlign w:val="center"/>
          </w:tcPr>
          <w:p w14:paraId="1BB1F2D5">
            <w:pPr>
              <w:spacing w:after="0" w:line="240" w:lineRule="auto"/>
            </w:pPr>
            <w:r>
              <w:rPr>
                <w:rFonts w:ascii="Times New Roman" w:hAnsi="Times New Roman"/>
                <w:b w:val="0"/>
                <w:sz w:val="18"/>
              </w:rPr>
              <w:t>NUMBER(9,4), NULL</w:t>
            </w:r>
          </w:p>
        </w:tc>
        <w:tc>
          <w:tcPr>
            <w:tcW w:w="4464" w:type="dxa"/>
            <w:vAlign w:val="center"/>
          </w:tcPr>
          <w:p w14:paraId="2435BB26">
            <w:pPr>
              <w:spacing w:after="0" w:line="240" w:lineRule="auto"/>
            </w:pPr>
            <w:r>
              <w:rPr>
                <w:rFonts w:ascii="Times New Roman" w:hAnsi="Times New Roman"/>
                <w:b w:val="0"/>
                <w:sz w:val="18"/>
              </w:rPr>
              <w:t>Tỷ lệ chênh lệch.</w:t>
            </w:r>
          </w:p>
        </w:tc>
      </w:tr>
      <w:tr w14:paraId="38E6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2E0F842">
            <w:pPr>
              <w:spacing w:after="0" w:line="240" w:lineRule="auto"/>
            </w:pPr>
            <w:r>
              <w:rPr>
                <w:rFonts w:ascii="Times New Roman" w:hAnsi="Times New Roman"/>
                <w:b w:val="0"/>
                <w:sz w:val="18"/>
              </w:rPr>
              <w:t>ly_do_chenh_lech</w:t>
            </w:r>
          </w:p>
        </w:tc>
        <w:tc>
          <w:tcPr>
            <w:tcW w:w="3888" w:type="dxa"/>
            <w:vAlign w:val="center"/>
          </w:tcPr>
          <w:p w14:paraId="22749F9A">
            <w:pPr>
              <w:spacing w:after="0" w:line="240" w:lineRule="auto"/>
            </w:pPr>
            <w:r>
              <w:rPr>
                <w:rFonts w:ascii="Times New Roman" w:hAnsi="Times New Roman"/>
                <w:b w:val="0"/>
                <w:sz w:val="18"/>
              </w:rPr>
              <w:t>VARCHAR2(255)</w:t>
            </w:r>
          </w:p>
        </w:tc>
        <w:tc>
          <w:tcPr>
            <w:tcW w:w="4464" w:type="dxa"/>
            <w:vAlign w:val="center"/>
          </w:tcPr>
          <w:p w14:paraId="0FE53D44">
            <w:pPr>
              <w:spacing w:after="0" w:line="240" w:lineRule="auto"/>
            </w:pPr>
            <w:r>
              <w:rPr>
                <w:rFonts w:ascii="Times New Roman" w:hAnsi="Times New Roman"/>
                <w:b w:val="0"/>
                <w:sz w:val="18"/>
              </w:rPr>
              <w:t>Lý do chênh lệch.</w:t>
            </w:r>
          </w:p>
        </w:tc>
      </w:tr>
      <w:tr w14:paraId="076B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4846C00">
            <w:pPr>
              <w:spacing w:after="0" w:line="240" w:lineRule="auto"/>
            </w:pPr>
            <w:r>
              <w:rPr>
                <w:rFonts w:ascii="Times New Roman" w:hAnsi="Times New Roman"/>
                <w:b w:val="0"/>
                <w:sz w:val="18"/>
              </w:rPr>
              <w:t>huong_xu_ly</w:t>
            </w:r>
          </w:p>
        </w:tc>
        <w:tc>
          <w:tcPr>
            <w:tcW w:w="3888" w:type="dxa"/>
            <w:vAlign w:val="center"/>
          </w:tcPr>
          <w:p w14:paraId="5CC6F930">
            <w:pPr>
              <w:spacing w:after="0" w:line="240" w:lineRule="auto"/>
            </w:pPr>
            <w:r>
              <w:rPr>
                <w:rFonts w:ascii="Times New Roman" w:hAnsi="Times New Roman"/>
                <w:b w:val="0"/>
                <w:sz w:val="18"/>
              </w:rPr>
              <w:t>VARCHAR2(50)</w:t>
            </w:r>
          </w:p>
        </w:tc>
        <w:tc>
          <w:tcPr>
            <w:tcW w:w="4464" w:type="dxa"/>
            <w:vAlign w:val="center"/>
          </w:tcPr>
          <w:p w14:paraId="2B64E69D">
            <w:pPr>
              <w:spacing w:after="0" w:line="240" w:lineRule="auto"/>
            </w:pPr>
            <w:r>
              <w:rPr>
                <w:rFonts w:ascii="Times New Roman" w:hAnsi="Times New Roman"/>
                <w:b w:val="0"/>
                <w:sz w:val="18"/>
              </w:rPr>
              <w:t>ADJUST_STOCK, CREATE_WASTAGE, NO_ACTION.</w:t>
            </w:r>
          </w:p>
        </w:tc>
      </w:tr>
    </w:tbl>
    <w:p w14:paraId="78EE9628">
      <w:pPr>
        <w:pStyle w:val="3"/>
      </w:pPr>
      <w:r>
        <w:rPr>
          <w:rFonts w:ascii="Times New Roman" w:hAnsi="Times New Roman"/>
          <w:color w:val="1F4E79"/>
        </w:rPr>
        <w:t>PHIEUHAOHUT</w:t>
      </w:r>
    </w:p>
    <w:p w14:paraId="57B755DF">
      <w:pPr>
        <w:spacing w:after="120"/>
      </w:pPr>
      <w:r>
        <w:rPr>
          <w:rFonts w:ascii="Times New Roman" w:hAnsi="Times New Roman"/>
          <w:sz w:val="22"/>
        </w:rPr>
        <w:t>Mục đích: Lưu hao hụt nguyên liệu.</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5"/>
        <w:gridCol w:w="3719"/>
        <w:gridCol w:w="4120"/>
      </w:tblGrid>
      <w:tr w14:paraId="5096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5C880E87">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218975F4">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17A32487">
            <w:pPr>
              <w:spacing w:after="0" w:line="240" w:lineRule="auto"/>
            </w:pPr>
            <w:r>
              <w:rPr>
                <w:rFonts w:ascii="Times New Roman" w:hAnsi="Times New Roman"/>
                <w:b/>
                <w:color w:val="FFFFFF"/>
                <w:sz w:val="18"/>
              </w:rPr>
              <w:t>Ý nghĩa</w:t>
            </w:r>
          </w:p>
        </w:tc>
      </w:tr>
      <w:tr w14:paraId="4376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E400253">
            <w:pPr>
              <w:spacing w:after="0" w:line="240" w:lineRule="auto"/>
            </w:pPr>
            <w:r>
              <w:rPr>
                <w:rFonts w:ascii="Times New Roman" w:hAnsi="Times New Roman"/>
                <w:b w:val="0"/>
                <w:sz w:val="18"/>
              </w:rPr>
              <w:t>ma_phieu_hao_hut</w:t>
            </w:r>
          </w:p>
        </w:tc>
        <w:tc>
          <w:tcPr>
            <w:tcW w:w="3888" w:type="dxa"/>
            <w:vAlign w:val="center"/>
          </w:tcPr>
          <w:p w14:paraId="62B0B5DA">
            <w:pPr>
              <w:spacing w:after="0" w:line="240" w:lineRule="auto"/>
            </w:pPr>
            <w:r>
              <w:rPr>
                <w:rFonts w:ascii="Times New Roman" w:hAnsi="Times New Roman"/>
                <w:b w:val="0"/>
                <w:sz w:val="18"/>
              </w:rPr>
              <w:t>NUMBER(19), PK, IDENTITY</w:t>
            </w:r>
          </w:p>
        </w:tc>
        <w:tc>
          <w:tcPr>
            <w:tcW w:w="4464" w:type="dxa"/>
            <w:vAlign w:val="center"/>
          </w:tcPr>
          <w:p w14:paraId="032B47DE">
            <w:pPr>
              <w:spacing w:after="0" w:line="240" w:lineRule="auto"/>
            </w:pPr>
            <w:r>
              <w:rPr>
                <w:rFonts w:ascii="Times New Roman" w:hAnsi="Times New Roman"/>
                <w:b w:val="0"/>
                <w:sz w:val="18"/>
              </w:rPr>
              <w:t>Khóa chính.</w:t>
            </w:r>
          </w:p>
        </w:tc>
      </w:tr>
      <w:tr w14:paraId="232E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DE45B55">
            <w:pPr>
              <w:spacing w:after="0" w:line="240" w:lineRule="auto"/>
            </w:pPr>
            <w:r>
              <w:rPr>
                <w:rFonts w:ascii="Times New Roman" w:hAnsi="Times New Roman"/>
                <w:b w:val="0"/>
                <w:sz w:val="18"/>
              </w:rPr>
              <w:t>ma_kho</w:t>
            </w:r>
          </w:p>
        </w:tc>
        <w:tc>
          <w:tcPr>
            <w:tcW w:w="3888" w:type="dxa"/>
            <w:vAlign w:val="center"/>
          </w:tcPr>
          <w:p w14:paraId="7F56B428">
            <w:pPr>
              <w:spacing w:after="0" w:line="240" w:lineRule="auto"/>
            </w:pPr>
            <w:r>
              <w:rPr>
                <w:rFonts w:ascii="Times New Roman" w:hAnsi="Times New Roman"/>
                <w:b w:val="0"/>
                <w:sz w:val="18"/>
              </w:rPr>
              <w:t>NUMBER(19), FK -&gt; KHO</w:t>
            </w:r>
          </w:p>
        </w:tc>
        <w:tc>
          <w:tcPr>
            <w:tcW w:w="4464" w:type="dxa"/>
            <w:vAlign w:val="center"/>
          </w:tcPr>
          <w:p w14:paraId="5DF5C81C">
            <w:pPr>
              <w:spacing w:after="0" w:line="240" w:lineRule="auto"/>
            </w:pPr>
            <w:r>
              <w:rPr>
                <w:rFonts w:ascii="Times New Roman" w:hAnsi="Times New Roman"/>
                <w:b w:val="0"/>
                <w:sz w:val="18"/>
              </w:rPr>
              <w:t>Kho phát sinh hao hụt.</w:t>
            </w:r>
          </w:p>
        </w:tc>
      </w:tr>
      <w:tr w14:paraId="5D47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690618F">
            <w:pPr>
              <w:spacing w:after="0" w:line="240" w:lineRule="auto"/>
            </w:pPr>
            <w:r>
              <w:rPr>
                <w:rFonts w:ascii="Times New Roman" w:hAnsi="Times New Roman"/>
                <w:b w:val="0"/>
                <w:sz w:val="18"/>
              </w:rPr>
              <w:t>ma_nguyen_lieu</w:t>
            </w:r>
          </w:p>
        </w:tc>
        <w:tc>
          <w:tcPr>
            <w:tcW w:w="3888" w:type="dxa"/>
            <w:vAlign w:val="center"/>
          </w:tcPr>
          <w:p w14:paraId="6A22CDDE">
            <w:pPr>
              <w:spacing w:after="0" w:line="240" w:lineRule="auto"/>
            </w:pPr>
            <w:r>
              <w:rPr>
                <w:rFonts w:ascii="Times New Roman" w:hAnsi="Times New Roman"/>
                <w:b w:val="0"/>
                <w:sz w:val="18"/>
              </w:rPr>
              <w:t>NUMBER(19), FK -&gt; NGUYENLIEU</w:t>
            </w:r>
          </w:p>
        </w:tc>
        <w:tc>
          <w:tcPr>
            <w:tcW w:w="4464" w:type="dxa"/>
            <w:vAlign w:val="center"/>
          </w:tcPr>
          <w:p w14:paraId="2CC7DA86">
            <w:pPr>
              <w:spacing w:after="0" w:line="240" w:lineRule="auto"/>
            </w:pPr>
            <w:r>
              <w:rPr>
                <w:rFonts w:ascii="Times New Roman" w:hAnsi="Times New Roman"/>
                <w:b w:val="0"/>
                <w:sz w:val="18"/>
              </w:rPr>
              <w:t>Nguyên liệu hao hụt.</w:t>
            </w:r>
          </w:p>
        </w:tc>
      </w:tr>
      <w:tr w14:paraId="09F5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C5EBE32">
            <w:pPr>
              <w:spacing w:after="0" w:line="240" w:lineRule="auto"/>
            </w:pPr>
            <w:r>
              <w:rPr>
                <w:rFonts w:ascii="Times New Roman" w:hAnsi="Times New Roman"/>
                <w:b w:val="0"/>
                <w:sz w:val="18"/>
              </w:rPr>
              <w:t>ma_lo_hang</w:t>
            </w:r>
          </w:p>
        </w:tc>
        <w:tc>
          <w:tcPr>
            <w:tcW w:w="3888" w:type="dxa"/>
            <w:vAlign w:val="center"/>
          </w:tcPr>
          <w:p w14:paraId="082E2797">
            <w:pPr>
              <w:spacing w:after="0" w:line="240" w:lineRule="auto"/>
            </w:pPr>
            <w:r>
              <w:rPr>
                <w:rFonts w:ascii="Times New Roman" w:hAnsi="Times New Roman"/>
                <w:b w:val="0"/>
                <w:sz w:val="18"/>
              </w:rPr>
              <w:t>NUMBER(19), FK -&gt; LOHANG_NGUYENLIEU, NULL</w:t>
            </w:r>
          </w:p>
        </w:tc>
        <w:tc>
          <w:tcPr>
            <w:tcW w:w="4464" w:type="dxa"/>
            <w:vAlign w:val="center"/>
          </w:tcPr>
          <w:p w14:paraId="4190C71B">
            <w:pPr>
              <w:spacing w:after="0" w:line="240" w:lineRule="auto"/>
            </w:pPr>
            <w:r>
              <w:rPr>
                <w:rFonts w:ascii="Times New Roman" w:hAnsi="Times New Roman"/>
                <w:b w:val="0"/>
                <w:sz w:val="18"/>
              </w:rPr>
              <w:t>Lô liên quan.</w:t>
            </w:r>
          </w:p>
        </w:tc>
      </w:tr>
      <w:tr w14:paraId="7038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9412EF">
            <w:pPr>
              <w:spacing w:after="0" w:line="240" w:lineRule="auto"/>
            </w:pPr>
            <w:r>
              <w:rPr>
                <w:rFonts w:ascii="Times New Roman" w:hAnsi="Times New Roman"/>
                <w:b w:val="0"/>
                <w:sz w:val="18"/>
              </w:rPr>
              <w:t>so_luong_hao_hut</w:t>
            </w:r>
          </w:p>
        </w:tc>
        <w:tc>
          <w:tcPr>
            <w:tcW w:w="3888" w:type="dxa"/>
            <w:vAlign w:val="center"/>
          </w:tcPr>
          <w:p w14:paraId="7FCBF61F">
            <w:pPr>
              <w:spacing w:after="0" w:line="240" w:lineRule="auto"/>
            </w:pPr>
            <w:r>
              <w:rPr>
                <w:rFonts w:ascii="Times New Roman" w:hAnsi="Times New Roman"/>
                <w:b w:val="0"/>
                <w:sz w:val="18"/>
              </w:rPr>
              <w:t>NUMBER(18,3)</w:t>
            </w:r>
          </w:p>
        </w:tc>
        <w:tc>
          <w:tcPr>
            <w:tcW w:w="4464" w:type="dxa"/>
            <w:vAlign w:val="center"/>
          </w:tcPr>
          <w:p w14:paraId="17485798">
            <w:pPr>
              <w:spacing w:after="0" w:line="240" w:lineRule="auto"/>
            </w:pPr>
            <w:r>
              <w:rPr>
                <w:rFonts w:ascii="Times New Roman" w:hAnsi="Times New Roman"/>
                <w:b w:val="0"/>
                <w:sz w:val="18"/>
              </w:rPr>
              <w:t>Số lượng hao hụt.</w:t>
            </w:r>
          </w:p>
        </w:tc>
      </w:tr>
      <w:tr w14:paraId="499A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7976E9">
            <w:pPr>
              <w:spacing w:after="0" w:line="240" w:lineRule="auto"/>
            </w:pPr>
            <w:r>
              <w:rPr>
                <w:rFonts w:ascii="Times New Roman" w:hAnsi="Times New Roman"/>
                <w:b w:val="0"/>
                <w:sz w:val="18"/>
              </w:rPr>
              <w:t>loai_hao_hut</w:t>
            </w:r>
          </w:p>
        </w:tc>
        <w:tc>
          <w:tcPr>
            <w:tcW w:w="3888" w:type="dxa"/>
            <w:vAlign w:val="center"/>
          </w:tcPr>
          <w:p w14:paraId="24D3A604">
            <w:pPr>
              <w:spacing w:after="0" w:line="240" w:lineRule="auto"/>
            </w:pPr>
            <w:r>
              <w:rPr>
                <w:rFonts w:ascii="Times New Roman" w:hAnsi="Times New Roman"/>
                <w:b w:val="0"/>
                <w:sz w:val="18"/>
              </w:rPr>
              <w:t>VARCHAR2(50)</w:t>
            </w:r>
          </w:p>
        </w:tc>
        <w:tc>
          <w:tcPr>
            <w:tcW w:w="4464" w:type="dxa"/>
            <w:vAlign w:val="center"/>
          </w:tcPr>
          <w:p w14:paraId="0B310AA5">
            <w:pPr>
              <w:spacing w:after="0" w:line="240" w:lineRule="auto"/>
            </w:pPr>
            <w:r>
              <w:rPr>
                <w:rFonts w:ascii="Times New Roman" w:hAnsi="Times New Roman"/>
                <w:b w:val="0"/>
                <w:sz w:val="18"/>
              </w:rPr>
              <w:t>EXPIRED, DAMAGED, LOST, SPILL.</w:t>
            </w:r>
          </w:p>
        </w:tc>
      </w:tr>
      <w:tr w14:paraId="58DC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97A9D7A">
            <w:pPr>
              <w:spacing w:after="0" w:line="240" w:lineRule="auto"/>
            </w:pPr>
            <w:r>
              <w:rPr>
                <w:rFonts w:ascii="Times New Roman" w:hAnsi="Times New Roman"/>
                <w:b w:val="0"/>
                <w:sz w:val="18"/>
              </w:rPr>
              <w:t>ngay_hao_hut</w:t>
            </w:r>
          </w:p>
        </w:tc>
        <w:tc>
          <w:tcPr>
            <w:tcW w:w="3888" w:type="dxa"/>
            <w:vAlign w:val="center"/>
          </w:tcPr>
          <w:p w14:paraId="53323612">
            <w:pPr>
              <w:spacing w:after="0" w:line="240" w:lineRule="auto"/>
            </w:pPr>
            <w:r>
              <w:rPr>
                <w:rFonts w:ascii="Times New Roman" w:hAnsi="Times New Roman"/>
                <w:b w:val="0"/>
                <w:sz w:val="18"/>
              </w:rPr>
              <w:t>TIMESTAMP</w:t>
            </w:r>
          </w:p>
        </w:tc>
        <w:tc>
          <w:tcPr>
            <w:tcW w:w="4464" w:type="dxa"/>
            <w:vAlign w:val="center"/>
          </w:tcPr>
          <w:p w14:paraId="5682E2E3">
            <w:pPr>
              <w:spacing w:after="0" w:line="240" w:lineRule="auto"/>
            </w:pPr>
            <w:r>
              <w:rPr>
                <w:rFonts w:ascii="Times New Roman" w:hAnsi="Times New Roman"/>
                <w:b w:val="0"/>
                <w:sz w:val="18"/>
              </w:rPr>
              <w:t>Ngày phát sinh.</w:t>
            </w:r>
          </w:p>
        </w:tc>
      </w:tr>
      <w:tr w14:paraId="76E5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AC12AFC">
            <w:pPr>
              <w:spacing w:after="0" w:line="240" w:lineRule="auto"/>
            </w:pPr>
            <w:r>
              <w:rPr>
                <w:rFonts w:ascii="Times New Roman" w:hAnsi="Times New Roman"/>
                <w:b w:val="0"/>
                <w:sz w:val="18"/>
              </w:rPr>
              <w:t>ghi_chu</w:t>
            </w:r>
          </w:p>
        </w:tc>
        <w:tc>
          <w:tcPr>
            <w:tcW w:w="3888" w:type="dxa"/>
            <w:vAlign w:val="center"/>
          </w:tcPr>
          <w:p w14:paraId="72ADB193">
            <w:pPr>
              <w:spacing w:after="0" w:line="240" w:lineRule="auto"/>
            </w:pPr>
            <w:r>
              <w:rPr>
                <w:rFonts w:ascii="Times New Roman" w:hAnsi="Times New Roman"/>
                <w:b w:val="0"/>
                <w:sz w:val="18"/>
              </w:rPr>
              <w:t>VARCHAR2(255)</w:t>
            </w:r>
          </w:p>
        </w:tc>
        <w:tc>
          <w:tcPr>
            <w:tcW w:w="4464" w:type="dxa"/>
            <w:vAlign w:val="center"/>
          </w:tcPr>
          <w:p w14:paraId="68319065">
            <w:pPr>
              <w:spacing w:after="0" w:line="240" w:lineRule="auto"/>
            </w:pPr>
            <w:r>
              <w:rPr>
                <w:rFonts w:ascii="Times New Roman" w:hAnsi="Times New Roman"/>
                <w:b w:val="0"/>
                <w:sz w:val="18"/>
              </w:rPr>
              <w:t>Ghi chú.</w:t>
            </w:r>
          </w:p>
        </w:tc>
      </w:tr>
      <w:tr w14:paraId="2B2C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50C5690">
            <w:pPr>
              <w:spacing w:after="0" w:line="240" w:lineRule="auto"/>
            </w:pPr>
            <w:r>
              <w:rPr>
                <w:rFonts w:ascii="Times New Roman" w:hAnsi="Times New Roman"/>
                <w:b w:val="0"/>
                <w:sz w:val="18"/>
              </w:rPr>
              <w:t>nguoi_bao_cao</w:t>
            </w:r>
          </w:p>
        </w:tc>
        <w:tc>
          <w:tcPr>
            <w:tcW w:w="3888" w:type="dxa"/>
            <w:vAlign w:val="center"/>
          </w:tcPr>
          <w:p w14:paraId="76A227FE">
            <w:pPr>
              <w:spacing w:after="0" w:line="240" w:lineRule="auto"/>
            </w:pPr>
            <w:r>
              <w:rPr>
                <w:rFonts w:ascii="Times New Roman" w:hAnsi="Times New Roman"/>
                <w:b w:val="0"/>
                <w:sz w:val="18"/>
              </w:rPr>
              <w:t>NUMBER(19), FK -&gt; NGUOIDUNG</w:t>
            </w:r>
          </w:p>
        </w:tc>
        <w:tc>
          <w:tcPr>
            <w:tcW w:w="4464" w:type="dxa"/>
            <w:vAlign w:val="center"/>
          </w:tcPr>
          <w:p w14:paraId="0E97B7F8">
            <w:pPr>
              <w:spacing w:after="0" w:line="240" w:lineRule="auto"/>
            </w:pPr>
            <w:r>
              <w:rPr>
                <w:rFonts w:ascii="Times New Roman" w:hAnsi="Times New Roman"/>
                <w:b w:val="0"/>
                <w:sz w:val="18"/>
              </w:rPr>
              <w:t>Người báo cáo.</w:t>
            </w:r>
          </w:p>
        </w:tc>
      </w:tr>
    </w:tbl>
    <w:p w14:paraId="69C7172F">
      <w:pPr>
        <w:pStyle w:val="3"/>
        <w:rPr>
          <w:rFonts w:hint="default"/>
          <w:lang w:val="en-US"/>
        </w:rPr>
      </w:pPr>
      <w:r>
        <w:rPr>
          <w:rFonts w:hint="default" w:ascii="Times New Roman" w:hAnsi="Times New Roman"/>
          <w:color w:val="1F4E79"/>
          <w:lang w:val="en-US"/>
        </w:rPr>
        <w:t>HOADON</w:t>
      </w:r>
    </w:p>
    <w:p w14:paraId="0AE0EB59">
      <w:pPr>
        <w:spacing w:after="120"/>
      </w:pPr>
      <w:r>
        <w:rPr>
          <w:rFonts w:ascii="Times New Roman" w:hAnsi="Times New Roman"/>
          <w:sz w:val="22"/>
        </w:rPr>
        <w:t>Mục đích: Lưu đơn hàng bán tại POS và thông tin thanh toán đơn giản.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9"/>
        <w:gridCol w:w="3626"/>
        <w:gridCol w:w="4159"/>
      </w:tblGrid>
      <w:tr w14:paraId="325A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shd w:val="clear" w:color="auto" w:fill="1F4E79"/>
            <w:vAlign w:val="center"/>
          </w:tcPr>
          <w:p w14:paraId="1487302E">
            <w:pPr>
              <w:spacing w:after="0" w:line="240" w:lineRule="auto"/>
            </w:pPr>
            <w:r>
              <w:rPr>
                <w:rFonts w:ascii="Times New Roman" w:hAnsi="Times New Roman"/>
                <w:b/>
                <w:color w:val="FFFFFF"/>
                <w:sz w:val="18"/>
              </w:rPr>
              <w:t>Thuộc tính</w:t>
            </w:r>
          </w:p>
        </w:tc>
        <w:tc>
          <w:tcPr>
            <w:tcW w:w="3626" w:type="dxa"/>
            <w:shd w:val="clear" w:color="auto" w:fill="1F4E79"/>
            <w:vAlign w:val="center"/>
          </w:tcPr>
          <w:p w14:paraId="3FA47BE5">
            <w:pPr>
              <w:spacing w:after="0" w:line="240" w:lineRule="auto"/>
            </w:pPr>
            <w:r>
              <w:rPr>
                <w:rFonts w:ascii="Times New Roman" w:hAnsi="Times New Roman"/>
                <w:b/>
                <w:color w:val="FFFFFF"/>
                <w:sz w:val="18"/>
              </w:rPr>
              <w:t>Kiểu/Ràng buộc</w:t>
            </w:r>
          </w:p>
        </w:tc>
        <w:tc>
          <w:tcPr>
            <w:tcW w:w="4159" w:type="dxa"/>
            <w:shd w:val="clear" w:color="auto" w:fill="1F4E79"/>
            <w:vAlign w:val="center"/>
          </w:tcPr>
          <w:p w14:paraId="719FE8B3">
            <w:pPr>
              <w:spacing w:after="0" w:line="240" w:lineRule="auto"/>
            </w:pPr>
            <w:r>
              <w:rPr>
                <w:rFonts w:ascii="Times New Roman" w:hAnsi="Times New Roman"/>
                <w:b/>
                <w:color w:val="FFFFFF"/>
                <w:sz w:val="18"/>
              </w:rPr>
              <w:t>Ý nghĩa</w:t>
            </w:r>
          </w:p>
        </w:tc>
      </w:tr>
      <w:tr w14:paraId="30186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2CF7FA13">
            <w:pPr>
              <w:spacing w:after="0" w:line="240" w:lineRule="auto"/>
              <w:rPr>
                <w:rFonts w:hint="default"/>
                <w:lang w:val="en-US"/>
              </w:rPr>
            </w:pPr>
            <w:r>
              <w:rPr>
                <w:rFonts w:ascii="Times New Roman" w:hAnsi="Times New Roman"/>
                <w:b w:val="0"/>
                <w:sz w:val="18"/>
              </w:rPr>
              <w:t>ma_</w:t>
            </w:r>
            <w:r>
              <w:rPr>
                <w:rFonts w:hint="default"/>
                <w:b w:val="0"/>
                <w:sz w:val="18"/>
                <w:lang w:val="en-US"/>
              </w:rPr>
              <w:t>hoa_don</w:t>
            </w:r>
          </w:p>
        </w:tc>
        <w:tc>
          <w:tcPr>
            <w:tcW w:w="3626" w:type="dxa"/>
            <w:vAlign w:val="center"/>
          </w:tcPr>
          <w:p w14:paraId="6C3139C0">
            <w:pPr>
              <w:spacing w:after="0" w:line="240" w:lineRule="auto"/>
            </w:pPr>
            <w:r>
              <w:rPr>
                <w:rFonts w:ascii="Times New Roman" w:hAnsi="Times New Roman"/>
                <w:b w:val="0"/>
                <w:sz w:val="18"/>
              </w:rPr>
              <w:t>NUMBER(19), PK, IDENTITY</w:t>
            </w:r>
          </w:p>
        </w:tc>
        <w:tc>
          <w:tcPr>
            <w:tcW w:w="4159" w:type="dxa"/>
            <w:vAlign w:val="center"/>
          </w:tcPr>
          <w:p w14:paraId="5B9EE4ED">
            <w:pPr>
              <w:spacing w:after="0" w:line="240" w:lineRule="auto"/>
            </w:pPr>
            <w:r>
              <w:rPr>
                <w:rFonts w:ascii="Times New Roman" w:hAnsi="Times New Roman"/>
                <w:b w:val="0"/>
                <w:sz w:val="18"/>
              </w:rPr>
              <w:t>Khóa chính.</w:t>
            </w:r>
          </w:p>
        </w:tc>
      </w:tr>
      <w:tr w14:paraId="6053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168E847E">
            <w:pPr>
              <w:spacing w:after="0" w:line="240" w:lineRule="auto"/>
            </w:pPr>
            <w:r>
              <w:rPr>
                <w:rFonts w:ascii="Times New Roman" w:hAnsi="Times New Roman"/>
                <w:b w:val="0"/>
                <w:sz w:val="18"/>
              </w:rPr>
              <w:t>ma_chi_nhanh</w:t>
            </w:r>
          </w:p>
        </w:tc>
        <w:tc>
          <w:tcPr>
            <w:tcW w:w="3626" w:type="dxa"/>
            <w:vAlign w:val="center"/>
          </w:tcPr>
          <w:p w14:paraId="268798A3">
            <w:pPr>
              <w:spacing w:after="0" w:line="240" w:lineRule="auto"/>
            </w:pPr>
            <w:r>
              <w:rPr>
                <w:rFonts w:ascii="Times New Roman" w:hAnsi="Times New Roman"/>
                <w:b w:val="0"/>
                <w:sz w:val="18"/>
              </w:rPr>
              <w:t>NUMBER(19), FK -&gt; CHINHANH</w:t>
            </w:r>
          </w:p>
        </w:tc>
        <w:tc>
          <w:tcPr>
            <w:tcW w:w="4159" w:type="dxa"/>
            <w:vAlign w:val="center"/>
          </w:tcPr>
          <w:p w14:paraId="121B4778">
            <w:pPr>
              <w:spacing w:after="0" w:line="240" w:lineRule="auto"/>
            </w:pPr>
            <w:r>
              <w:rPr>
                <w:rFonts w:ascii="Times New Roman" w:hAnsi="Times New Roman"/>
                <w:b w:val="0"/>
                <w:sz w:val="18"/>
              </w:rPr>
              <w:t>Chi nhánh bán.</w:t>
            </w:r>
          </w:p>
        </w:tc>
      </w:tr>
      <w:tr w14:paraId="2494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3DDA0413">
            <w:pPr>
              <w:spacing w:after="0" w:line="240" w:lineRule="auto"/>
            </w:pPr>
            <w:r>
              <w:rPr>
                <w:rFonts w:ascii="Times New Roman" w:hAnsi="Times New Roman"/>
                <w:b w:val="0"/>
                <w:sz w:val="18"/>
              </w:rPr>
              <w:t>ma_pos</w:t>
            </w:r>
          </w:p>
        </w:tc>
        <w:tc>
          <w:tcPr>
            <w:tcW w:w="3626" w:type="dxa"/>
            <w:vAlign w:val="center"/>
          </w:tcPr>
          <w:p w14:paraId="65293AAC">
            <w:pPr>
              <w:spacing w:after="0" w:line="240" w:lineRule="auto"/>
            </w:pPr>
            <w:r>
              <w:rPr>
                <w:rFonts w:ascii="Times New Roman" w:hAnsi="Times New Roman"/>
                <w:b w:val="0"/>
                <w:sz w:val="18"/>
              </w:rPr>
              <w:t>NUMBER(19), FK -&gt; MAYPOS</w:t>
            </w:r>
          </w:p>
        </w:tc>
        <w:tc>
          <w:tcPr>
            <w:tcW w:w="4159" w:type="dxa"/>
            <w:vAlign w:val="center"/>
          </w:tcPr>
          <w:p w14:paraId="569F4175">
            <w:pPr>
              <w:spacing w:after="0" w:line="240" w:lineRule="auto"/>
            </w:pPr>
            <w:r>
              <w:rPr>
                <w:rFonts w:ascii="Times New Roman" w:hAnsi="Times New Roman"/>
                <w:b w:val="0"/>
                <w:sz w:val="18"/>
              </w:rPr>
              <w:t>POS phát sinh đơn; hệ thống tự lấy theo chi nhánh.</w:t>
            </w:r>
          </w:p>
        </w:tc>
      </w:tr>
      <w:tr w14:paraId="5F15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62974037">
            <w:pPr>
              <w:spacing w:after="0" w:line="240" w:lineRule="auto"/>
            </w:pPr>
            <w:r>
              <w:rPr>
                <w:rFonts w:ascii="Times New Roman" w:hAnsi="Times New Roman"/>
                <w:b w:val="0"/>
                <w:sz w:val="18"/>
              </w:rPr>
              <w:t>ma_nguoi_dung</w:t>
            </w:r>
          </w:p>
        </w:tc>
        <w:tc>
          <w:tcPr>
            <w:tcW w:w="3626" w:type="dxa"/>
            <w:vAlign w:val="center"/>
          </w:tcPr>
          <w:p w14:paraId="519984DE">
            <w:pPr>
              <w:spacing w:after="0" w:line="240" w:lineRule="auto"/>
            </w:pPr>
            <w:r>
              <w:rPr>
                <w:rFonts w:ascii="Times New Roman" w:hAnsi="Times New Roman"/>
                <w:b w:val="0"/>
                <w:sz w:val="18"/>
              </w:rPr>
              <w:t>NUMBER(19), FK -&gt; NGUOIDUNG</w:t>
            </w:r>
          </w:p>
        </w:tc>
        <w:tc>
          <w:tcPr>
            <w:tcW w:w="4159" w:type="dxa"/>
            <w:vAlign w:val="center"/>
          </w:tcPr>
          <w:p w14:paraId="32714A51">
            <w:pPr>
              <w:spacing w:after="0" w:line="240" w:lineRule="auto"/>
            </w:pPr>
            <w:r>
              <w:rPr>
                <w:rFonts w:ascii="Times New Roman" w:hAnsi="Times New Roman"/>
                <w:b w:val="0"/>
                <w:sz w:val="18"/>
              </w:rPr>
              <w:t>Thu ngân.</w:t>
            </w:r>
          </w:p>
        </w:tc>
      </w:tr>
      <w:tr w14:paraId="0008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2531CB5C">
            <w:pPr>
              <w:spacing w:after="0" w:line="240" w:lineRule="auto"/>
              <w:rPr>
                <w:rFonts w:hint="default"/>
                <w:lang w:val="en-US"/>
              </w:rPr>
            </w:pPr>
            <w:r>
              <w:rPr>
                <w:rFonts w:ascii="Times New Roman" w:hAnsi="Times New Roman"/>
                <w:b w:val="0"/>
                <w:sz w:val="18"/>
              </w:rPr>
              <w:t>thoi_gian_</w:t>
            </w:r>
            <w:r>
              <w:rPr>
                <w:rFonts w:hint="default"/>
                <w:b w:val="0"/>
                <w:sz w:val="18"/>
                <w:lang w:val="en-US"/>
              </w:rPr>
              <w:t>tao_hoa</w:t>
            </w:r>
            <w:r>
              <w:rPr>
                <w:rFonts w:ascii="Times New Roman" w:hAnsi="Times New Roman"/>
                <w:b w:val="0"/>
                <w:sz w:val="18"/>
              </w:rPr>
              <w:t>_</w:t>
            </w:r>
            <w:r>
              <w:rPr>
                <w:rFonts w:hint="default"/>
                <w:b w:val="0"/>
                <w:sz w:val="18"/>
                <w:lang w:val="en-US"/>
              </w:rPr>
              <w:t>don</w:t>
            </w:r>
          </w:p>
        </w:tc>
        <w:tc>
          <w:tcPr>
            <w:tcW w:w="3626" w:type="dxa"/>
            <w:vAlign w:val="center"/>
          </w:tcPr>
          <w:p w14:paraId="41D6F43C">
            <w:pPr>
              <w:spacing w:after="0" w:line="240" w:lineRule="auto"/>
            </w:pPr>
            <w:r>
              <w:rPr>
                <w:rFonts w:ascii="Times New Roman" w:hAnsi="Times New Roman"/>
                <w:b w:val="0"/>
                <w:sz w:val="18"/>
              </w:rPr>
              <w:t>TIMESTAMP</w:t>
            </w:r>
          </w:p>
        </w:tc>
        <w:tc>
          <w:tcPr>
            <w:tcW w:w="4159" w:type="dxa"/>
            <w:vAlign w:val="center"/>
          </w:tcPr>
          <w:p w14:paraId="533A34DF">
            <w:pPr>
              <w:spacing w:after="0" w:line="240" w:lineRule="auto"/>
            </w:pPr>
            <w:r>
              <w:rPr>
                <w:rFonts w:ascii="Times New Roman" w:hAnsi="Times New Roman"/>
                <w:b w:val="0"/>
                <w:sz w:val="18"/>
              </w:rPr>
              <w:t>Thời gian tạo đơn.</w:t>
            </w:r>
          </w:p>
        </w:tc>
      </w:tr>
      <w:tr w14:paraId="3DB5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686BDF77">
            <w:pPr>
              <w:spacing w:after="0" w:line="240" w:lineRule="auto"/>
              <w:rPr>
                <w:rFonts w:hint="default"/>
                <w:lang w:val="en-US"/>
              </w:rPr>
            </w:pPr>
            <w:r>
              <w:rPr>
                <w:rFonts w:ascii="Times New Roman" w:hAnsi="Times New Roman"/>
                <w:b w:val="0"/>
                <w:sz w:val="18"/>
              </w:rPr>
              <w:t>trang_thai_</w:t>
            </w:r>
            <w:r>
              <w:rPr>
                <w:rFonts w:hint="default"/>
                <w:b w:val="0"/>
                <w:sz w:val="18"/>
                <w:lang w:val="en-US"/>
              </w:rPr>
              <w:t>hoa</w:t>
            </w:r>
            <w:r>
              <w:rPr>
                <w:rFonts w:ascii="Times New Roman" w:hAnsi="Times New Roman"/>
                <w:b w:val="0"/>
                <w:sz w:val="18"/>
              </w:rPr>
              <w:t>_</w:t>
            </w:r>
            <w:r>
              <w:rPr>
                <w:rFonts w:hint="default"/>
                <w:b w:val="0"/>
                <w:sz w:val="18"/>
                <w:lang w:val="en-US"/>
              </w:rPr>
              <w:t>don</w:t>
            </w:r>
          </w:p>
        </w:tc>
        <w:tc>
          <w:tcPr>
            <w:tcW w:w="3626" w:type="dxa"/>
            <w:vAlign w:val="center"/>
          </w:tcPr>
          <w:p w14:paraId="33D2ABE5">
            <w:pPr>
              <w:spacing w:after="0" w:line="240" w:lineRule="auto"/>
            </w:pPr>
            <w:r>
              <w:rPr>
                <w:rFonts w:ascii="Times New Roman" w:hAnsi="Times New Roman"/>
                <w:b w:val="0"/>
                <w:sz w:val="18"/>
              </w:rPr>
              <w:t>VARCHAR2(30), DEFAULT PENDING</w:t>
            </w:r>
          </w:p>
        </w:tc>
        <w:tc>
          <w:tcPr>
            <w:tcW w:w="4159" w:type="dxa"/>
            <w:vAlign w:val="center"/>
          </w:tcPr>
          <w:p w14:paraId="57BCB297">
            <w:pPr>
              <w:spacing w:after="0" w:line="240" w:lineRule="auto"/>
            </w:pPr>
            <w:r>
              <w:rPr>
                <w:rFonts w:ascii="Times New Roman" w:hAnsi="Times New Roman"/>
                <w:b w:val="0"/>
                <w:sz w:val="18"/>
              </w:rPr>
              <w:t>PENDING, PAID, COMPLETED, CANCELLED, REFUNDED.</w:t>
            </w:r>
          </w:p>
        </w:tc>
      </w:tr>
      <w:tr w14:paraId="0A19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2194F184">
            <w:pPr>
              <w:spacing w:after="0" w:line="240" w:lineRule="auto"/>
            </w:pPr>
            <w:r>
              <w:rPr>
                <w:rFonts w:ascii="Times New Roman" w:hAnsi="Times New Roman"/>
                <w:b w:val="0"/>
                <w:sz w:val="18"/>
              </w:rPr>
              <w:t>tong_thanh_toan</w:t>
            </w:r>
          </w:p>
        </w:tc>
        <w:tc>
          <w:tcPr>
            <w:tcW w:w="3626" w:type="dxa"/>
            <w:vAlign w:val="center"/>
          </w:tcPr>
          <w:p w14:paraId="2F8D8A95">
            <w:pPr>
              <w:spacing w:after="0" w:line="240" w:lineRule="auto"/>
            </w:pPr>
            <w:r>
              <w:rPr>
                <w:rFonts w:ascii="Times New Roman" w:hAnsi="Times New Roman"/>
                <w:b w:val="0"/>
                <w:sz w:val="18"/>
              </w:rPr>
              <w:t>NUMBER(18,2)</w:t>
            </w:r>
          </w:p>
        </w:tc>
        <w:tc>
          <w:tcPr>
            <w:tcW w:w="4159" w:type="dxa"/>
            <w:vAlign w:val="center"/>
          </w:tcPr>
          <w:p w14:paraId="4DE4B87C">
            <w:pPr>
              <w:spacing w:after="0" w:line="240" w:lineRule="auto"/>
            </w:pPr>
            <w:r>
              <w:rPr>
                <w:rFonts w:ascii="Times New Roman" w:hAnsi="Times New Roman"/>
                <w:b w:val="0"/>
                <w:sz w:val="18"/>
              </w:rPr>
              <w:t>Tổng thanh toán.</w:t>
            </w:r>
          </w:p>
        </w:tc>
      </w:tr>
      <w:tr w14:paraId="38BD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12B8CAD3">
            <w:pPr>
              <w:spacing w:after="0" w:line="240" w:lineRule="auto"/>
            </w:pPr>
            <w:r>
              <w:rPr>
                <w:rFonts w:ascii="Times New Roman" w:hAnsi="Times New Roman"/>
                <w:b w:val="0"/>
                <w:sz w:val="18"/>
              </w:rPr>
              <w:t>phuong_thuc_thanh_toan</w:t>
            </w:r>
          </w:p>
        </w:tc>
        <w:tc>
          <w:tcPr>
            <w:tcW w:w="3626" w:type="dxa"/>
            <w:vAlign w:val="center"/>
          </w:tcPr>
          <w:p w14:paraId="4B58C94B">
            <w:pPr>
              <w:spacing w:after="0" w:line="240" w:lineRule="auto"/>
            </w:pPr>
            <w:r>
              <w:rPr>
                <w:rFonts w:ascii="Times New Roman" w:hAnsi="Times New Roman"/>
                <w:b w:val="0"/>
                <w:sz w:val="18"/>
              </w:rPr>
              <w:t>VARCHAR2(50)</w:t>
            </w:r>
          </w:p>
        </w:tc>
        <w:tc>
          <w:tcPr>
            <w:tcW w:w="4159" w:type="dxa"/>
            <w:vAlign w:val="center"/>
          </w:tcPr>
          <w:p w14:paraId="116DA8E0">
            <w:pPr>
              <w:spacing w:after="0" w:line="240" w:lineRule="auto"/>
            </w:pPr>
            <w:r>
              <w:rPr>
                <w:rFonts w:ascii="Times New Roman" w:hAnsi="Times New Roman"/>
                <w:b w:val="0"/>
                <w:sz w:val="18"/>
              </w:rPr>
              <w:t>CASH, BANK_TRANSFER, EWALLET.</w:t>
            </w:r>
          </w:p>
        </w:tc>
      </w:tr>
      <w:tr w14:paraId="06AE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00AFF232">
            <w:pPr>
              <w:spacing w:after="0" w:line="240" w:lineRule="auto"/>
            </w:pPr>
            <w:r>
              <w:rPr>
                <w:rFonts w:ascii="Times New Roman" w:hAnsi="Times New Roman"/>
                <w:b w:val="0"/>
                <w:sz w:val="18"/>
              </w:rPr>
              <w:t>thoi_gian_thanh_toan</w:t>
            </w:r>
          </w:p>
        </w:tc>
        <w:tc>
          <w:tcPr>
            <w:tcW w:w="3626" w:type="dxa"/>
            <w:vAlign w:val="center"/>
          </w:tcPr>
          <w:p w14:paraId="1A47A30E">
            <w:pPr>
              <w:spacing w:after="0" w:line="240" w:lineRule="auto"/>
            </w:pPr>
            <w:r>
              <w:rPr>
                <w:rFonts w:ascii="Times New Roman" w:hAnsi="Times New Roman"/>
                <w:b w:val="0"/>
                <w:sz w:val="18"/>
              </w:rPr>
              <w:t>TIMESTAMP</w:t>
            </w:r>
          </w:p>
        </w:tc>
        <w:tc>
          <w:tcPr>
            <w:tcW w:w="4159" w:type="dxa"/>
            <w:vAlign w:val="center"/>
          </w:tcPr>
          <w:p w14:paraId="62AAE2EB">
            <w:pPr>
              <w:spacing w:after="0" w:line="240" w:lineRule="auto"/>
            </w:pPr>
            <w:r>
              <w:rPr>
                <w:rFonts w:ascii="Times New Roman" w:hAnsi="Times New Roman"/>
                <w:b w:val="0"/>
                <w:sz w:val="18"/>
              </w:rPr>
              <w:t>Thời gian thanh toán.</w:t>
            </w:r>
          </w:p>
        </w:tc>
      </w:tr>
      <w:tr w14:paraId="7083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9" w:type="dxa"/>
            <w:vAlign w:val="center"/>
          </w:tcPr>
          <w:p w14:paraId="4FA7F715">
            <w:pPr>
              <w:spacing w:after="0" w:line="240" w:lineRule="auto"/>
            </w:pPr>
            <w:r>
              <w:rPr>
                <w:rFonts w:ascii="Times New Roman" w:hAnsi="Times New Roman"/>
                <w:b w:val="0"/>
                <w:sz w:val="18"/>
              </w:rPr>
              <w:t>trang_thai_thanh_toan</w:t>
            </w:r>
          </w:p>
        </w:tc>
        <w:tc>
          <w:tcPr>
            <w:tcW w:w="3626" w:type="dxa"/>
            <w:vAlign w:val="center"/>
          </w:tcPr>
          <w:p w14:paraId="6EC120DB">
            <w:pPr>
              <w:spacing w:after="0" w:line="240" w:lineRule="auto"/>
            </w:pPr>
            <w:r>
              <w:rPr>
                <w:rFonts w:ascii="Times New Roman" w:hAnsi="Times New Roman"/>
                <w:b w:val="0"/>
                <w:sz w:val="18"/>
              </w:rPr>
              <w:t>VARCHAR2(30)</w:t>
            </w:r>
          </w:p>
        </w:tc>
        <w:tc>
          <w:tcPr>
            <w:tcW w:w="4159" w:type="dxa"/>
            <w:vAlign w:val="center"/>
          </w:tcPr>
          <w:p w14:paraId="76CAC24F">
            <w:pPr>
              <w:spacing w:after="0" w:line="240" w:lineRule="auto"/>
            </w:pPr>
            <w:r>
              <w:rPr>
                <w:rFonts w:ascii="Times New Roman" w:hAnsi="Times New Roman"/>
                <w:b w:val="0"/>
                <w:sz w:val="18"/>
              </w:rPr>
              <w:t>SUCCESS, FAILED, PENDING.</w:t>
            </w:r>
          </w:p>
        </w:tc>
      </w:tr>
    </w:tbl>
    <w:p w14:paraId="40947A33">
      <w:pPr>
        <w:pStyle w:val="3"/>
        <w:rPr>
          <w:rFonts w:hint="default"/>
          <w:lang w:val="en-US"/>
        </w:rPr>
      </w:pPr>
      <w:r>
        <w:rPr>
          <w:rFonts w:ascii="Times New Roman" w:hAnsi="Times New Roman"/>
          <w:color w:val="1F4E79"/>
        </w:rPr>
        <w:t>CHITIET</w:t>
      </w:r>
      <w:r>
        <w:rPr>
          <w:rFonts w:hint="default" w:ascii="Times New Roman" w:hAnsi="Times New Roman"/>
          <w:color w:val="1F4E79"/>
          <w:lang w:val="en-US"/>
        </w:rPr>
        <w:t>HOADON</w:t>
      </w:r>
    </w:p>
    <w:p w14:paraId="75AE2E78">
      <w:pPr>
        <w:spacing w:after="120"/>
      </w:pPr>
      <w:r>
        <w:rPr>
          <w:rFonts w:ascii="Times New Roman" w:hAnsi="Times New Roman"/>
          <w:sz w:val="22"/>
        </w:rPr>
        <w:t>Mục đích: Lưu các món trong đơn hàng.</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680"/>
        <w:gridCol w:w="4146"/>
      </w:tblGrid>
      <w:tr w14:paraId="11ECF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3974289E">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0F123763">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0A579D5F">
            <w:pPr>
              <w:spacing w:after="0" w:line="240" w:lineRule="auto"/>
            </w:pPr>
            <w:r>
              <w:rPr>
                <w:rFonts w:ascii="Times New Roman" w:hAnsi="Times New Roman"/>
                <w:b/>
                <w:color w:val="FFFFFF"/>
                <w:sz w:val="18"/>
              </w:rPr>
              <w:t>Ý nghĩa</w:t>
            </w:r>
          </w:p>
        </w:tc>
      </w:tr>
      <w:tr w14:paraId="56F5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56F3388">
            <w:pPr>
              <w:spacing w:after="0" w:line="240" w:lineRule="auto"/>
              <w:rPr>
                <w:rFonts w:hint="default"/>
                <w:lang w:val="en-US"/>
              </w:rPr>
            </w:pPr>
            <w:r>
              <w:rPr>
                <w:rFonts w:ascii="Times New Roman" w:hAnsi="Times New Roman"/>
                <w:b w:val="0"/>
                <w:sz w:val="18"/>
              </w:rPr>
              <w:t>ma_ct_</w:t>
            </w:r>
            <w:r>
              <w:rPr>
                <w:rFonts w:hint="default"/>
                <w:b w:val="0"/>
                <w:sz w:val="18"/>
                <w:lang w:val="en-US"/>
              </w:rPr>
              <w:t>hoa_don</w:t>
            </w:r>
          </w:p>
        </w:tc>
        <w:tc>
          <w:tcPr>
            <w:tcW w:w="3888" w:type="dxa"/>
            <w:vAlign w:val="center"/>
          </w:tcPr>
          <w:p w14:paraId="1099675B">
            <w:pPr>
              <w:spacing w:after="0" w:line="240" w:lineRule="auto"/>
            </w:pPr>
            <w:r>
              <w:rPr>
                <w:rFonts w:ascii="Times New Roman" w:hAnsi="Times New Roman"/>
                <w:b w:val="0"/>
                <w:sz w:val="18"/>
              </w:rPr>
              <w:t>NUMBER(19), PK, IDENTITY</w:t>
            </w:r>
          </w:p>
        </w:tc>
        <w:tc>
          <w:tcPr>
            <w:tcW w:w="4464" w:type="dxa"/>
            <w:vAlign w:val="center"/>
          </w:tcPr>
          <w:p w14:paraId="2147CDF6">
            <w:pPr>
              <w:spacing w:after="0" w:line="240" w:lineRule="auto"/>
            </w:pPr>
            <w:r>
              <w:rPr>
                <w:rFonts w:ascii="Times New Roman" w:hAnsi="Times New Roman"/>
                <w:b w:val="0"/>
                <w:sz w:val="18"/>
              </w:rPr>
              <w:t>Khóa chính.</w:t>
            </w:r>
          </w:p>
        </w:tc>
      </w:tr>
      <w:tr w14:paraId="6CE0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E8956BF">
            <w:pPr>
              <w:spacing w:after="0" w:line="240" w:lineRule="auto"/>
              <w:rPr>
                <w:rFonts w:hint="default"/>
                <w:lang w:val="en-US"/>
              </w:rPr>
            </w:pPr>
            <w:r>
              <w:rPr>
                <w:rFonts w:ascii="Times New Roman" w:hAnsi="Times New Roman"/>
                <w:b w:val="0"/>
                <w:sz w:val="18"/>
              </w:rPr>
              <w:t>ma_</w:t>
            </w:r>
            <w:r>
              <w:rPr>
                <w:rFonts w:hint="default"/>
                <w:b w:val="0"/>
                <w:sz w:val="18"/>
                <w:lang w:val="en-US"/>
              </w:rPr>
              <w:t>hoa</w:t>
            </w:r>
            <w:r>
              <w:rPr>
                <w:rFonts w:ascii="Times New Roman" w:hAnsi="Times New Roman"/>
                <w:b w:val="0"/>
                <w:sz w:val="18"/>
              </w:rPr>
              <w:t>_</w:t>
            </w:r>
            <w:r>
              <w:rPr>
                <w:rFonts w:hint="default"/>
                <w:b w:val="0"/>
                <w:sz w:val="18"/>
                <w:lang w:val="en-US"/>
              </w:rPr>
              <w:t>don</w:t>
            </w:r>
          </w:p>
        </w:tc>
        <w:tc>
          <w:tcPr>
            <w:tcW w:w="3888" w:type="dxa"/>
            <w:vAlign w:val="center"/>
          </w:tcPr>
          <w:p w14:paraId="6740C926">
            <w:pPr>
              <w:spacing w:after="0" w:line="240" w:lineRule="auto"/>
              <w:rPr>
                <w:rFonts w:hint="default"/>
                <w:lang w:val="en-US"/>
              </w:rPr>
            </w:pPr>
            <w:r>
              <w:rPr>
                <w:rFonts w:ascii="Times New Roman" w:hAnsi="Times New Roman"/>
                <w:b w:val="0"/>
                <w:sz w:val="18"/>
              </w:rPr>
              <w:t xml:space="preserve">NUMBER(19), FK -&gt; </w:t>
            </w:r>
            <w:r>
              <w:rPr>
                <w:rFonts w:hint="default"/>
                <w:b w:val="0"/>
                <w:sz w:val="18"/>
                <w:lang w:val="en-US"/>
              </w:rPr>
              <w:t>HOADON</w:t>
            </w:r>
          </w:p>
        </w:tc>
        <w:tc>
          <w:tcPr>
            <w:tcW w:w="4464" w:type="dxa"/>
            <w:vAlign w:val="center"/>
          </w:tcPr>
          <w:p w14:paraId="478D1E1F">
            <w:pPr>
              <w:spacing w:after="0" w:line="240" w:lineRule="auto"/>
            </w:pPr>
            <w:r>
              <w:rPr>
                <w:rFonts w:hint="default"/>
                <w:b w:val="0"/>
                <w:sz w:val="18"/>
                <w:lang w:val="en-US"/>
              </w:rPr>
              <w:t>Hóa đơn</w:t>
            </w:r>
            <w:r>
              <w:rPr>
                <w:rFonts w:ascii="Times New Roman" w:hAnsi="Times New Roman"/>
                <w:b w:val="0"/>
                <w:sz w:val="18"/>
              </w:rPr>
              <w:t xml:space="preserve"> cha.</w:t>
            </w:r>
          </w:p>
        </w:tc>
      </w:tr>
      <w:tr w14:paraId="50F9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AE02BE8">
            <w:pPr>
              <w:spacing w:after="0" w:line="240" w:lineRule="auto"/>
            </w:pPr>
            <w:r>
              <w:rPr>
                <w:rFonts w:ascii="Times New Roman" w:hAnsi="Times New Roman"/>
                <w:b w:val="0"/>
                <w:sz w:val="18"/>
              </w:rPr>
              <w:t>ma_san_pham</w:t>
            </w:r>
          </w:p>
        </w:tc>
        <w:tc>
          <w:tcPr>
            <w:tcW w:w="3888" w:type="dxa"/>
            <w:vAlign w:val="center"/>
          </w:tcPr>
          <w:p w14:paraId="47E940B7">
            <w:pPr>
              <w:spacing w:after="0" w:line="240" w:lineRule="auto"/>
            </w:pPr>
            <w:r>
              <w:rPr>
                <w:rFonts w:ascii="Times New Roman" w:hAnsi="Times New Roman"/>
                <w:b w:val="0"/>
                <w:sz w:val="18"/>
              </w:rPr>
              <w:t>NUMBER(19), FK -&gt; SANPHAM</w:t>
            </w:r>
          </w:p>
        </w:tc>
        <w:tc>
          <w:tcPr>
            <w:tcW w:w="4464" w:type="dxa"/>
            <w:vAlign w:val="center"/>
          </w:tcPr>
          <w:p w14:paraId="75E26329">
            <w:pPr>
              <w:spacing w:after="0" w:line="240" w:lineRule="auto"/>
            </w:pPr>
            <w:r>
              <w:rPr>
                <w:rFonts w:ascii="Times New Roman" w:hAnsi="Times New Roman"/>
                <w:b w:val="0"/>
                <w:sz w:val="18"/>
              </w:rPr>
              <w:t>Sản phẩm bán.</w:t>
            </w:r>
          </w:p>
        </w:tc>
      </w:tr>
      <w:tr w14:paraId="04DC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9E9EAB4">
            <w:pPr>
              <w:spacing w:after="0" w:line="240" w:lineRule="auto"/>
            </w:pPr>
            <w:r>
              <w:rPr>
                <w:rFonts w:ascii="Times New Roman" w:hAnsi="Times New Roman"/>
                <w:b w:val="0"/>
                <w:sz w:val="18"/>
              </w:rPr>
              <w:t>so_luong</w:t>
            </w:r>
          </w:p>
        </w:tc>
        <w:tc>
          <w:tcPr>
            <w:tcW w:w="3888" w:type="dxa"/>
            <w:vAlign w:val="center"/>
          </w:tcPr>
          <w:p w14:paraId="6C44700E">
            <w:pPr>
              <w:spacing w:after="0" w:line="240" w:lineRule="auto"/>
            </w:pPr>
            <w:r>
              <w:rPr>
                <w:rFonts w:ascii="Times New Roman" w:hAnsi="Times New Roman"/>
                <w:b w:val="0"/>
                <w:sz w:val="18"/>
              </w:rPr>
              <w:t>NUMBER(10)</w:t>
            </w:r>
          </w:p>
        </w:tc>
        <w:tc>
          <w:tcPr>
            <w:tcW w:w="4464" w:type="dxa"/>
            <w:vAlign w:val="center"/>
          </w:tcPr>
          <w:p w14:paraId="64B28C45">
            <w:pPr>
              <w:spacing w:after="0" w:line="240" w:lineRule="auto"/>
            </w:pPr>
            <w:r>
              <w:rPr>
                <w:rFonts w:ascii="Times New Roman" w:hAnsi="Times New Roman"/>
                <w:b w:val="0"/>
                <w:sz w:val="18"/>
              </w:rPr>
              <w:t>Số lượng.</w:t>
            </w:r>
          </w:p>
        </w:tc>
      </w:tr>
      <w:tr w14:paraId="1621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A8EE018">
            <w:pPr>
              <w:spacing w:after="0" w:line="240" w:lineRule="auto"/>
            </w:pPr>
            <w:r>
              <w:rPr>
                <w:rFonts w:ascii="Times New Roman" w:hAnsi="Times New Roman"/>
                <w:b w:val="0"/>
                <w:sz w:val="18"/>
              </w:rPr>
              <w:t>don_gia_ban</w:t>
            </w:r>
          </w:p>
        </w:tc>
        <w:tc>
          <w:tcPr>
            <w:tcW w:w="3888" w:type="dxa"/>
            <w:vAlign w:val="center"/>
          </w:tcPr>
          <w:p w14:paraId="33E10C4D">
            <w:pPr>
              <w:spacing w:after="0" w:line="240" w:lineRule="auto"/>
            </w:pPr>
            <w:r>
              <w:rPr>
                <w:rFonts w:ascii="Times New Roman" w:hAnsi="Times New Roman"/>
                <w:b w:val="0"/>
                <w:sz w:val="18"/>
              </w:rPr>
              <w:t>NUMBER(18,2)</w:t>
            </w:r>
          </w:p>
        </w:tc>
        <w:tc>
          <w:tcPr>
            <w:tcW w:w="4464" w:type="dxa"/>
            <w:vAlign w:val="center"/>
          </w:tcPr>
          <w:p w14:paraId="4CDFA3D6">
            <w:pPr>
              <w:spacing w:after="0" w:line="240" w:lineRule="auto"/>
            </w:pPr>
            <w:r>
              <w:rPr>
                <w:rFonts w:ascii="Times New Roman" w:hAnsi="Times New Roman"/>
                <w:b w:val="0"/>
                <w:sz w:val="18"/>
              </w:rPr>
              <w:t>Giá bán tại thời điểm bán.</w:t>
            </w:r>
          </w:p>
        </w:tc>
      </w:tr>
      <w:tr w14:paraId="027D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6E131B">
            <w:pPr>
              <w:spacing w:after="0" w:line="240" w:lineRule="auto"/>
            </w:pPr>
            <w:r>
              <w:rPr>
                <w:rFonts w:ascii="Times New Roman" w:hAnsi="Times New Roman"/>
                <w:b w:val="0"/>
                <w:sz w:val="18"/>
              </w:rPr>
              <w:t>thanh_tien_dong</w:t>
            </w:r>
          </w:p>
        </w:tc>
        <w:tc>
          <w:tcPr>
            <w:tcW w:w="3888" w:type="dxa"/>
            <w:vAlign w:val="center"/>
          </w:tcPr>
          <w:p w14:paraId="560B73D5">
            <w:pPr>
              <w:spacing w:after="0" w:line="240" w:lineRule="auto"/>
            </w:pPr>
            <w:r>
              <w:rPr>
                <w:rFonts w:ascii="Times New Roman" w:hAnsi="Times New Roman"/>
                <w:b w:val="0"/>
                <w:sz w:val="18"/>
              </w:rPr>
              <w:t>NUMBER(18,2)</w:t>
            </w:r>
          </w:p>
        </w:tc>
        <w:tc>
          <w:tcPr>
            <w:tcW w:w="4464" w:type="dxa"/>
            <w:vAlign w:val="center"/>
          </w:tcPr>
          <w:p w14:paraId="0AE9EBEC">
            <w:pPr>
              <w:spacing w:after="0" w:line="240" w:lineRule="auto"/>
            </w:pPr>
            <w:r>
              <w:rPr>
                <w:rFonts w:ascii="Times New Roman" w:hAnsi="Times New Roman"/>
                <w:b w:val="0"/>
                <w:sz w:val="18"/>
              </w:rPr>
              <w:t>Thành tiền dòng.</w:t>
            </w:r>
          </w:p>
        </w:tc>
      </w:tr>
    </w:tbl>
    <w:p w14:paraId="44678310">
      <w:pPr>
        <w:pStyle w:val="3"/>
      </w:pPr>
      <w:r>
        <w:rPr>
          <w:rFonts w:ascii="Times New Roman" w:hAnsi="Times New Roman"/>
          <w:color w:val="1F4E79"/>
        </w:rPr>
        <w:t>BANHANG_TRUKHO</w:t>
      </w:r>
    </w:p>
    <w:p w14:paraId="23698C27">
      <w:pPr>
        <w:spacing w:after="120"/>
      </w:pPr>
      <w:r>
        <w:rPr>
          <w:rFonts w:ascii="Times New Roman" w:hAnsi="Times New Roman"/>
          <w:sz w:val="22"/>
        </w:rPr>
        <w:t>Mục đích: Lưu log trừ kho tự động do bán hàng POS.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3689"/>
        <w:gridCol w:w="4065"/>
      </w:tblGrid>
      <w:tr w14:paraId="3FD8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shd w:val="clear" w:color="auto" w:fill="1F4E79"/>
            <w:vAlign w:val="center"/>
          </w:tcPr>
          <w:p w14:paraId="041A9BCA">
            <w:pPr>
              <w:spacing w:after="0" w:line="240" w:lineRule="auto"/>
            </w:pPr>
            <w:r>
              <w:rPr>
                <w:rFonts w:ascii="Times New Roman" w:hAnsi="Times New Roman"/>
                <w:b/>
                <w:color w:val="FFFFFF"/>
                <w:sz w:val="18"/>
              </w:rPr>
              <w:t>Thuộc tính</w:t>
            </w:r>
          </w:p>
        </w:tc>
        <w:tc>
          <w:tcPr>
            <w:tcW w:w="3689" w:type="dxa"/>
            <w:shd w:val="clear" w:color="auto" w:fill="1F4E79"/>
            <w:vAlign w:val="center"/>
          </w:tcPr>
          <w:p w14:paraId="4DF92303">
            <w:pPr>
              <w:spacing w:after="0" w:line="240" w:lineRule="auto"/>
            </w:pPr>
            <w:r>
              <w:rPr>
                <w:rFonts w:ascii="Times New Roman" w:hAnsi="Times New Roman"/>
                <w:b/>
                <w:color w:val="FFFFFF"/>
                <w:sz w:val="18"/>
              </w:rPr>
              <w:t>Kiểu/Ràng buộc</w:t>
            </w:r>
          </w:p>
        </w:tc>
        <w:tc>
          <w:tcPr>
            <w:tcW w:w="4065" w:type="dxa"/>
            <w:shd w:val="clear" w:color="auto" w:fill="1F4E79"/>
            <w:vAlign w:val="center"/>
          </w:tcPr>
          <w:p w14:paraId="75417B45">
            <w:pPr>
              <w:spacing w:after="0" w:line="240" w:lineRule="auto"/>
            </w:pPr>
            <w:r>
              <w:rPr>
                <w:rFonts w:ascii="Times New Roman" w:hAnsi="Times New Roman"/>
                <w:b/>
                <w:color w:val="FFFFFF"/>
                <w:sz w:val="18"/>
              </w:rPr>
              <w:t>Ý nghĩa</w:t>
            </w:r>
          </w:p>
        </w:tc>
      </w:tr>
      <w:tr w14:paraId="5E9B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2517AF4F">
            <w:pPr>
              <w:spacing w:after="0" w:line="240" w:lineRule="auto"/>
            </w:pPr>
            <w:r>
              <w:rPr>
                <w:rFonts w:ascii="Times New Roman" w:hAnsi="Times New Roman"/>
                <w:b w:val="0"/>
                <w:sz w:val="18"/>
              </w:rPr>
              <w:t>ma_ban_hang_tru_kho</w:t>
            </w:r>
          </w:p>
        </w:tc>
        <w:tc>
          <w:tcPr>
            <w:tcW w:w="3689" w:type="dxa"/>
            <w:vAlign w:val="center"/>
          </w:tcPr>
          <w:p w14:paraId="5FB85F31">
            <w:pPr>
              <w:spacing w:after="0" w:line="240" w:lineRule="auto"/>
            </w:pPr>
            <w:r>
              <w:rPr>
                <w:rFonts w:ascii="Times New Roman" w:hAnsi="Times New Roman"/>
                <w:b w:val="0"/>
                <w:sz w:val="18"/>
              </w:rPr>
              <w:t>NUMBER(19), PK, IDENTITY</w:t>
            </w:r>
          </w:p>
        </w:tc>
        <w:tc>
          <w:tcPr>
            <w:tcW w:w="4065" w:type="dxa"/>
            <w:vAlign w:val="center"/>
          </w:tcPr>
          <w:p w14:paraId="712AE6E5">
            <w:pPr>
              <w:spacing w:after="0" w:line="240" w:lineRule="auto"/>
            </w:pPr>
            <w:r>
              <w:rPr>
                <w:rFonts w:ascii="Times New Roman" w:hAnsi="Times New Roman"/>
                <w:b w:val="0"/>
                <w:sz w:val="18"/>
              </w:rPr>
              <w:t>Khóa chính.</w:t>
            </w:r>
          </w:p>
        </w:tc>
      </w:tr>
      <w:tr w14:paraId="6712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6B12B21F">
            <w:pPr>
              <w:spacing w:after="0" w:line="240" w:lineRule="auto"/>
              <w:rPr>
                <w:rFonts w:hint="default"/>
                <w:lang w:val="en-US"/>
              </w:rPr>
            </w:pPr>
            <w:r>
              <w:rPr>
                <w:rFonts w:ascii="Times New Roman" w:hAnsi="Times New Roman"/>
                <w:b w:val="0"/>
                <w:sz w:val="18"/>
              </w:rPr>
              <w:t>ma_</w:t>
            </w:r>
            <w:r>
              <w:rPr>
                <w:rFonts w:hint="default"/>
                <w:b w:val="0"/>
                <w:sz w:val="18"/>
                <w:lang w:val="en-US"/>
              </w:rPr>
              <w:t>hoa_don</w:t>
            </w:r>
          </w:p>
        </w:tc>
        <w:tc>
          <w:tcPr>
            <w:tcW w:w="3689" w:type="dxa"/>
            <w:vAlign w:val="center"/>
          </w:tcPr>
          <w:p w14:paraId="79EEA2D2">
            <w:pPr>
              <w:spacing w:after="0" w:line="240" w:lineRule="auto"/>
              <w:rPr>
                <w:rFonts w:hint="default"/>
                <w:lang w:val="en-US"/>
              </w:rPr>
            </w:pPr>
            <w:r>
              <w:rPr>
                <w:rFonts w:ascii="Times New Roman" w:hAnsi="Times New Roman"/>
                <w:b w:val="0"/>
                <w:sz w:val="18"/>
              </w:rPr>
              <w:t xml:space="preserve">NUMBER(19), FK -&gt; </w:t>
            </w:r>
            <w:r>
              <w:rPr>
                <w:rFonts w:hint="default"/>
                <w:b w:val="0"/>
                <w:sz w:val="18"/>
                <w:lang w:val="en-US"/>
              </w:rPr>
              <w:t>HOADON</w:t>
            </w:r>
          </w:p>
        </w:tc>
        <w:tc>
          <w:tcPr>
            <w:tcW w:w="4065" w:type="dxa"/>
            <w:vAlign w:val="center"/>
          </w:tcPr>
          <w:p w14:paraId="78ACC964">
            <w:pPr>
              <w:spacing w:after="0" w:line="240" w:lineRule="auto"/>
            </w:pPr>
            <w:r>
              <w:rPr>
                <w:rFonts w:ascii="Times New Roman" w:hAnsi="Times New Roman"/>
                <w:b w:val="0"/>
                <w:sz w:val="18"/>
              </w:rPr>
              <w:t>Đơn hàng phát sinh trừ kho.</w:t>
            </w:r>
          </w:p>
        </w:tc>
      </w:tr>
      <w:tr w14:paraId="7583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2E9A3101">
            <w:pPr>
              <w:spacing w:after="0" w:line="240" w:lineRule="auto"/>
              <w:rPr>
                <w:rFonts w:hint="default"/>
                <w:lang w:val="en-US"/>
              </w:rPr>
            </w:pPr>
            <w:r>
              <w:rPr>
                <w:rFonts w:ascii="Times New Roman" w:hAnsi="Times New Roman"/>
                <w:b w:val="0"/>
                <w:sz w:val="18"/>
              </w:rPr>
              <w:t>ma_ct_</w:t>
            </w:r>
            <w:r>
              <w:rPr>
                <w:rFonts w:hint="default"/>
                <w:b w:val="0"/>
                <w:sz w:val="18"/>
                <w:lang w:val="en-US"/>
              </w:rPr>
              <w:t>hoa_don</w:t>
            </w:r>
          </w:p>
        </w:tc>
        <w:tc>
          <w:tcPr>
            <w:tcW w:w="3689" w:type="dxa"/>
            <w:vAlign w:val="center"/>
          </w:tcPr>
          <w:p w14:paraId="3399F871">
            <w:pPr>
              <w:spacing w:after="0" w:line="240" w:lineRule="auto"/>
              <w:rPr>
                <w:rFonts w:hint="default"/>
                <w:lang w:val="en-US"/>
              </w:rPr>
            </w:pPr>
            <w:r>
              <w:rPr>
                <w:rFonts w:ascii="Times New Roman" w:hAnsi="Times New Roman"/>
                <w:b w:val="0"/>
                <w:sz w:val="18"/>
              </w:rPr>
              <w:t>NUMBER(19), FK -&gt; CHITIET</w:t>
            </w:r>
            <w:r>
              <w:rPr>
                <w:rFonts w:hint="default"/>
                <w:b w:val="0"/>
                <w:sz w:val="18"/>
                <w:lang w:val="en-US"/>
              </w:rPr>
              <w:t>HOADON</w:t>
            </w:r>
          </w:p>
        </w:tc>
        <w:tc>
          <w:tcPr>
            <w:tcW w:w="4065" w:type="dxa"/>
            <w:vAlign w:val="center"/>
          </w:tcPr>
          <w:p w14:paraId="1F6A0CC6">
            <w:pPr>
              <w:spacing w:after="0" w:line="240" w:lineRule="auto"/>
            </w:pPr>
            <w:r>
              <w:rPr>
                <w:rFonts w:ascii="Times New Roman" w:hAnsi="Times New Roman"/>
                <w:b w:val="0"/>
                <w:sz w:val="18"/>
              </w:rPr>
              <w:t>Dòng món gây trừ kho.</w:t>
            </w:r>
          </w:p>
        </w:tc>
      </w:tr>
      <w:tr w14:paraId="0337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1422DDD5">
            <w:pPr>
              <w:spacing w:after="0" w:line="240" w:lineRule="auto"/>
            </w:pPr>
            <w:r>
              <w:rPr>
                <w:rFonts w:ascii="Times New Roman" w:hAnsi="Times New Roman"/>
                <w:b w:val="0"/>
                <w:sz w:val="18"/>
              </w:rPr>
              <w:t>ma_kho</w:t>
            </w:r>
          </w:p>
        </w:tc>
        <w:tc>
          <w:tcPr>
            <w:tcW w:w="3689" w:type="dxa"/>
            <w:vAlign w:val="center"/>
          </w:tcPr>
          <w:p w14:paraId="58459419">
            <w:pPr>
              <w:spacing w:after="0" w:line="240" w:lineRule="auto"/>
            </w:pPr>
            <w:r>
              <w:rPr>
                <w:rFonts w:ascii="Times New Roman" w:hAnsi="Times New Roman"/>
                <w:b w:val="0"/>
                <w:sz w:val="18"/>
              </w:rPr>
              <w:t>NUMBER(19), FK -&gt; KHO</w:t>
            </w:r>
          </w:p>
        </w:tc>
        <w:tc>
          <w:tcPr>
            <w:tcW w:w="4065" w:type="dxa"/>
            <w:vAlign w:val="center"/>
          </w:tcPr>
          <w:p w14:paraId="7E0D2354">
            <w:pPr>
              <w:spacing w:after="0" w:line="240" w:lineRule="auto"/>
            </w:pPr>
            <w:r>
              <w:rPr>
                <w:rFonts w:ascii="Times New Roman" w:hAnsi="Times New Roman"/>
                <w:b w:val="0"/>
                <w:sz w:val="18"/>
              </w:rPr>
              <w:t>Kho bị trừ.</w:t>
            </w:r>
          </w:p>
        </w:tc>
      </w:tr>
      <w:tr w14:paraId="7869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27A07CDC">
            <w:pPr>
              <w:spacing w:after="0" w:line="240" w:lineRule="auto"/>
            </w:pPr>
            <w:r>
              <w:rPr>
                <w:rFonts w:ascii="Times New Roman" w:hAnsi="Times New Roman"/>
                <w:b w:val="0"/>
                <w:sz w:val="18"/>
              </w:rPr>
              <w:t>ma_nguyen_lieu</w:t>
            </w:r>
          </w:p>
        </w:tc>
        <w:tc>
          <w:tcPr>
            <w:tcW w:w="3689" w:type="dxa"/>
            <w:vAlign w:val="center"/>
          </w:tcPr>
          <w:p w14:paraId="43B85A5C">
            <w:pPr>
              <w:spacing w:after="0" w:line="240" w:lineRule="auto"/>
            </w:pPr>
            <w:r>
              <w:rPr>
                <w:rFonts w:ascii="Times New Roman" w:hAnsi="Times New Roman"/>
                <w:b w:val="0"/>
                <w:sz w:val="18"/>
              </w:rPr>
              <w:t>NUMBER(19), FK -&gt; NGUYENLIEU</w:t>
            </w:r>
          </w:p>
        </w:tc>
        <w:tc>
          <w:tcPr>
            <w:tcW w:w="4065" w:type="dxa"/>
            <w:vAlign w:val="center"/>
          </w:tcPr>
          <w:p w14:paraId="22EB973B">
            <w:pPr>
              <w:spacing w:after="0" w:line="240" w:lineRule="auto"/>
            </w:pPr>
            <w:r>
              <w:rPr>
                <w:rFonts w:ascii="Times New Roman" w:hAnsi="Times New Roman"/>
                <w:b w:val="0"/>
                <w:sz w:val="18"/>
              </w:rPr>
              <w:t>Nguyên liệu bị trừ.</w:t>
            </w:r>
          </w:p>
        </w:tc>
      </w:tr>
      <w:tr w14:paraId="54B3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32EA21A5">
            <w:pPr>
              <w:spacing w:after="0" w:line="240" w:lineRule="auto"/>
            </w:pPr>
            <w:r>
              <w:rPr>
                <w:rFonts w:ascii="Times New Roman" w:hAnsi="Times New Roman"/>
                <w:b w:val="0"/>
                <w:sz w:val="18"/>
              </w:rPr>
              <w:t>ma_lo_hang</w:t>
            </w:r>
          </w:p>
        </w:tc>
        <w:tc>
          <w:tcPr>
            <w:tcW w:w="3689" w:type="dxa"/>
            <w:vAlign w:val="center"/>
          </w:tcPr>
          <w:p w14:paraId="34B35449">
            <w:pPr>
              <w:spacing w:after="0" w:line="240" w:lineRule="auto"/>
            </w:pPr>
            <w:r>
              <w:rPr>
                <w:rFonts w:ascii="Times New Roman" w:hAnsi="Times New Roman"/>
                <w:b w:val="0"/>
                <w:sz w:val="18"/>
              </w:rPr>
              <w:t>NUMBER(19), FK -&gt; LOHANG_NGUYENLIEU, NULL</w:t>
            </w:r>
          </w:p>
        </w:tc>
        <w:tc>
          <w:tcPr>
            <w:tcW w:w="4065" w:type="dxa"/>
            <w:vAlign w:val="center"/>
          </w:tcPr>
          <w:p w14:paraId="05E31A19">
            <w:pPr>
              <w:spacing w:after="0" w:line="240" w:lineRule="auto"/>
            </w:pPr>
            <w:r>
              <w:rPr>
                <w:rFonts w:ascii="Times New Roman" w:hAnsi="Times New Roman"/>
                <w:b w:val="0"/>
                <w:sz w:val="18"/>
              </w:rPr>
              <w:t>Lô bị trừ.</w:t>
            </w:r>
          </w:p>
        </w:tc>
      </w:tr>
      <w:tr w14:paraId="7082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05524AD6">
            <w:pPr>
              <w:spacing w:after="0" w:line="240" w:lineRule="auto"/>
            </w:pPr>
            <w:r>
              <w:rPr>
                <w:rFonts w:ascii="Times New Roman" w:hAnsi="Times New Roman"/>
                <w:b w:val="0"/>
                <w:sz w:val="18"/>
              </w:rPr>
              <w:t>so_luong_nguyen_lieu_moi_sp</w:t>
            </w:r>
          </w:p>
        </w:tc>
        <w:tc>
          <w:tcPr>
            <w:tcW w:w="3689" w:type="dxa"/>
            <w:vAlign w:val="center"/>
          </w:tcPr>
          <w:p w14:paraId="39C2B5E7">
            <w:pPr>
              <w:spacing w:after="0" w:line="240" w:lineRule="auto"/>
            </w:pPr>
            <w:r>
              <w:rPr>
                <w:rFonts w:ascii="Times New Roman" w:hAnsi="Times New Roman"/>
                <w:b w:val="0"/>
                <w:sz w:val="18"/>
              </w:rPr>
              <w:t>NUMBER(18,3)</w:t>
            </w:r>
          </w:p>
        </w:tc>
        <w:tc>
          <w:tcPr>
            <w:tcW w:w="4065" w:type="dxa"/>
            <w:vAlign w:val="center"/>
          </w:tcPr>
          <w:p w14:paraId="7E8027B5">
            <w:pPr>
              <w:spacing w:after="0" w:line="240" w:lineRule="auto"/>
            </w:pPr>
            <w:r>
              <w:rPr>
                <w:rFonts w:ascii="Times New Roman" w:hAnsi="Times New Roman"/>
                <w:b w:val="0"/>
                <w:sz w:val="18"/>
              </w:rPr>
              <w:t>Định mức nguyên liệu cho 1 sản phẩm tại thời điểm bán.</w:t>
            </w:r>
          </w:p>
        </w:tc>
      </w:tr>
      <w:tr w14:paraId="2600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1296C9DA">
            <w:pPr>
              <w:spacing w:after="0" w:line="240" w:lineRule="auto"/>
            </w:pPr>
            <w:r>
              <w:rPr>
                <w:rFonts w:ascii="Times New Roman" w:hAnsi="Times New Roman"/>
                <w:b w:val="0"/>
                <w:sz w:val="18"/>
              </w:rPr>
              <w:t>tong_so_luong_tru</w:t>
            </w:r>
          </w:p>
        </w:tc>
        <w:tc>
          <w:tcPr>
            <w:tcW w:w="3689" w:type="dxa"/>
            <w:vAlign w:val="center"/>
          </w:tcPr>
          <w:p w14:paraId="4F7FE334">
            <w:pPr>
              <w:spacing w:after="0" w:line="240" w:lineRule="auto"/>
            </w:pPr>
            <w:r>
              <w:rPr>
                <w:rFonts w:ascii="Times New Roman" w:hAnsi="Times New Roman"/>
                <w:b w:val="0"/>
                <w:sz w:val="18"/>
              </w:rPr>
              <w:t>NUMBER(18,3)</w:t>
            </w:r>
          </w:p>
        </w:tc>
        <w:tc>
          <w:tcPr>
            <w:tcW w:w="4065" w:type="dxa"/>
            <w:vAlign w:val="center"/>
          </w:tcPr>
          <w:p w14:paraId="3C0E092F">
            <w:pPr>
              <w:spacing w:after="0" w:line="240" w:lineRule="auto"/>
            </w:pPr>
            <w:r>
              <w:rPr>
                <w:rFonts w:ascii="Times New Roman" w:hAnsi="Times New Roman"/>
                <w:b w:val="0"/>
                <w:sz w:val="18"/>
              </w:rPr>
              <w:t>Tổng lượng trừ.</w:t>
            </w:r>
          </w:p>
        </w:tc>
      </w:tr>
      <w:tr w14:paraId="62AF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4BFEE8FA">
            <w:pPr>
              <w:spacing w:after="0" w:line="240" w:lineRule="auto"/>
            </w:pPr>
            <w:r>
              <w:rPr>
                <w:rFonts w:ascii="Times New Roman" w:hAnsi="Times New Roman"/>
                <w:b w:val="0"/>
                <w:sz w:val="18"/>
              </w:rPr>
              <w:t>thoi_gian_tru_kho</w:t>
            </w:r>
          </w:p>
        </w:tc>
        <w:tc>
          <w:tcPr>
            <w:tcW w:w="3689" w:type="dxa"/>
            <w:vAlign w:val="center"/>
          </w:tcPr>
          <w:p w14:paraId="759A9899">
            <w:pPr>
              <w:spacing w:after="0" w:line="240" w:lineRule="auto"/>
            </w:pPr>
            <w:r>
              <w:rPr>
                <w:rFonts w:ascii="Times New Roman" w:hAnsi="Times New Roman"/>
                <w:b w:val="0"/>
                <w:sz w:val="18"/>
              </w:rPr>
              <w:t>TIMESTAMP</w:t>
            </w:r>
          </w:p>
        </w:tc>
        <w:tc>
          <w:tcPr>
            <w:tcW w:w="4065" w:type="dxa"/>
            <w:vAlign w:val="center"/>
          </w:tcPr>
          <w:p w14:paraId="712D3288">
            <w:pPr>
              <w:spacing w:after="0" w:line="240" w:lineRule="auto"/>
            </w:pPr>
            <w:r>
              <w:rPr>
                <w:rFonts w:ascii="Times New Roman" w:hAnsi="Times New Roman"/>
                <w:b w:val="0"/>
                <w:sz w:val="18"/>
              </w:rPr>
              <w:t>Thời gian trừ kho.</w:t>
            </w:r>
          </w:p>
        </w:tc>
      </w:tr>
      <w:tr w14:paraId="636D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0" w:type="dxa"/>
            <w:vAlign w:val="center"/>
          </w:tcPr>
          <w:p w14:paraId="0F17ACAA">
            <w:pPr>
              <w:spacing w:after="0" w:line="240" w:lineRule="auto"/>
            </w:pPr>
            <w:r>
              <w:rPr>
                <w:rFonts w:ascii="Times New Roman" w:hAnsi="Times New Roman"/>
                <w:b w:val="0"/>
                <w:sz w:val="18"/>
              </w:rPr>
              <w:t>trang_thai</w:t>
            </w:r>
          </w:p>
        </w:tc>
        <w:tc>
          <w:tcPr>
            <w:tcW w:w="3689" w:type="dxa"/>
            <w:vAlign w:val="center"/>
          </w:tcPr>
          <w:p w14:paraId="44343D1D">
            <w:pPr>
              <w:spacing w:after="0" w:line="240" w:lineRule="auto"/>
            </w:pPr>
            <w:r>
              <w:rPr>
                <w:rFonts w:ascii="Times New Roman" w:hAnsi="Times New Roman"/>
                <w:b w:val="0"/>
                <w:sz w:val="18"/>
              </w:rPr>
              <w:t>VARCHAR2(30), DEFAULT DEDUCTED</w:t>
            </w:r>
          </w:p>
        </w:tc>
        <w:tc>
          <w:tcPr>
            <w:tcW w:w="4065" w:type="dxa"/>
            <w:vAlign w:val="center"/>
          </w:tcPr>
          <w:p w14:paraId="26379A53">
            <w:pPr>
              <w:spacing w:after="0" w:line="240" w:lineRule="auto"/>
            </w:pPr>
            <w:r>
              <w:rPr>
                <w:rFonts w:ascii="Times New Roman" w:hAnsi="Times New Roman"/>
                <w:b w:val="0"/>
                <w:sz w:val="18"/>
              </w:rPr>
              <w:t>DEDUCTED, REVERSED.</w:t>
            </w:r>
          </w:p>
        </w:tc>
      </w:tr>
    </w:tbl>
    <w:p w14:paraId="4D2A88ED">
      <w:pPr>
        <w:pStyle w:val="3"/>
      </w:pPr>
      <w:r>
        <w:rPr>
          <w:rFonts w:ascii="Times New Roman" w:hAnsi="Times New Roman"/>
          <w:color w:val="1F4E79"/>
        </w:rPr>
        <w:t>NHATKY_KHO</w:t>
      </w:r>
    </w:p>
    <w:p w14:paraId="41700666">
      <w:pPr>
        <w:spacing w:after="120"/>
      </w:pPr>
      <w:r>
        <w:rPr>
          <w:rFonts w:ascii="Times New Roman" w:hAnsi="Times New Roman"/>
          <w:sz w:val="22"/>
        </w:rPr>
        <w:t>Mục đích: Bảng lịch sử nhập xuất kho tập trung để tra cứu nhanh.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2"/>
        <w:gridCol w:w="3690"/>
        <w:gridCol w:w="4172"/>
      </w:tblGrid>
      <w:tr w14:paraId="7DEF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28419FAE">
            <w:pPr>
              <w:spacing w:after="0" w:line="240" w:lineRule="auto"/>
            </w:pPr>
            <w:r>
              <w:rPr>
                <w:rFonts w:ascii="Times New Roman" w:hAnsi="Times New Roman"/>
                <w:b/>
                <w:color w:val="FFFFFF"/>
                <w:sz w:val="18"/>
              </w:rPr>
              <w:t>Thuộc tính</w:t>
            </w:r>
          </w:p>
        </w:tc>
        <w:tc>
          <w:tcPr>
            <w:tcW w:w="3888" w:type="dxa"/>
            <w:shd w:val="clear" w:color="auto" w:fill="1F4E79"/>
            <w:vAlign w:val="center"/>
          </w:tcPr>
          <w:p w14:paraId="4135A236">
            <w:pPr>
              <w:spacing w:after="0" w:line="240" w:lineRule="auto"/>
            </w:pPr>
            <w:r>
              <w:rPr>
                <w:rFonts w:ascii="Times New Roman" w:hAnsi="Times New Roman"/>
                <w:b/>
                <w:color w:val="FFFFFF"/>
                <w:sz w:val="18"/>
              </w:rPr>
              <w:t>Kiểu/Ràng buộc</w:t>
            </w:r>
          </w:p>
        </w:tc>
        <w:tc>
          <w:tcPr>
            <w:tcW w:w="4464" w:type="dxa"/>
            <w:shd w:val="clear" w:color="auto" w:fill="1F4E79"/>
            <w:vAlign w:val="center"/>
          </w:tcPr>
          <w:p w14:paraId="261BBB04">
            <w:pPr>
              <w:spacing w:after="0" w:line="240" w:lineRule="auto"/>
            </w:pPr>
            <w:r>
              <w:rPr>
                <w:rFonts w:ascii="Times New Roman" w:hAnsi="Times New Roman"/>
                <w:b/>
                <w:color w:val="FFFFFF"/>
                <w:sz w:val="18"/>
              </w:rPr>
              <w:t>Ý nghĩa</w:t>
            </w:r>
          </w:p>
        </w:tc>
      </w:tr>
      <w:tr w14:paraId="2902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6AC059E">
            <w:pPr>
              <w:spacing w:after="0" w:line="240" w:lineRule="auto"/>
            </w:pPr>
            <w:r>
              <w:rPr>
                <w:rFonts w:ascii="Times New Roman" w:hAnsi="Times New Roman"/>
                <w:b w:val="0"/>
                <w:sz w:val="18"/>
              </w:rPr>
              <w:t>ma_nhat_ky_kho</w:t>
            </w:r>
          </w:p>
        </w:tc>
        <w:tc>
          <w:tcPr>
            <w:tcW w:w="3888" w:type="dxa"/>
            <w:vAlign w:val="center"/>
          </w:tcPr>
          <w:p w14:paraId="222A24E4">
            <w:pPr>
              <w:spacing w:after="0" w:line="240" w:lineRule="auto"/>
            </w:pPr>
            <w:r>
              <w:rPr>
                <w:rFonts w:ascii="Times New Roman" w:hAnsi="Times New Roman"/>
                <w:b w:val="0"/>
                <w:sz w:val="18"/>
              </w:rPr>
              <w:t>NUMBER(19), PK, IDENTITY</w:t>
            </w:r>
          </w:p>
        </w:tc>
        <w:tc>
          <w:tcPr>
            <w:tcW w:w="4464" w:type="dxa"/>
            <w:vAlign w:val="center"/>
          </w:tcPr>
          <w:p w14:paraId="1349FD05">
            <w:pPr>
              <w:spacing w:after="0" w:line="240" w:lineRule="auto"/>
            </w:pPr>
            <w:r>
              <w:rPr>
                <w:rFonts w:ascii="Times New Roman" w:hAnsi="Times New Roman"/>
                <w:b w:val="0"/>
                <w:sz w:val="18"/>
              </w:rPr>
              <w:t>Khóa chính.</w:t>
            </w:r>
          </w:p>
        </w:tc>
      </w:tr>
      <w:tr w14:paraId="1655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1C9FB20">
            <w:pPr>
              <w:spacing w:after="0" w:line="240" w:lineRule="auto"/>
            </w:pPr>
            <w:r>
              <w:rPr>
                <w:rFonts w:ascii="Times New Roman" w:hAnsi="Times New Roman"/>
                <w:b w:val="0"/>
                <w:sz w:val="18"/>
              </w:rPr>
              <w:t>ma_kho</w:t>
            </w:r>
          </w:p>
        </w:tc>
        <w:tc>
          <w:tcPr>
            <w:tcW w:w="3888" w:type="dxa"/>
            <w:vAlign w:val="center"/>
          </w:tcPr>
          <w:p w14:paraId="1658E2FC">
            <w:pPr>
              <w:spacing w:after="0" w:line="240" w:lineRule="auto"/>
            </w:pPr>
            <w:r>
              <w:rPr>
                <w:rFonts w:ascii="Times New Roman" w:hAnsi="Times New Roman"/>
                <w:b w:val="0"/>
                <w:sz w:val="18"/>
              </w:rPr>
              <w:t>NUMBER(19), FK -&gt; KHO</w:t>
            </w:r>
          </w:p>
        </w:tc>
        <w:tc>
          <w:tcPr>
            <w:tcW w:w="4464" w:type="dxa"/>
            <w:vAlign w:val="center"/>
          </w:tcPr>
          <w:p w14:paraId="2968360A">
            <w:pPr>
              <w:spacing w:after="0" w:line="240" w:lineRule="auto"/>
            </w:pPr>
            <w:r>
              <w:rPr>
                <w:rFonts w:ascii="Times New Roman" w:hAnsi="Times New Roman"/>
                <w:b w:val="0"/>
                <w:sz w:val="18"/>
              </w:rPr>
              <w:t>Kho phát sinh.</w:t>
            </w:r>
          </w:p>
        </w:tc>
      </w:tr>
      <w:tr w14:paraId="5505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E7259F9">
            <w:pPr>
              <w:spacing w:after="0" w:line="240" w:lineRule="auto"/>
            </w:pPr>
            <w:r>
              <w:rPr>
                <w:rFonts w:ascii="Times New Roman" w:hAnsi="Times New Roman"/>
                <w:b w:val="0"/>
                <w:sz w:val="18"/>
              </w:rPr>
              <w:t>ma_nguyen_lieu</w:t>
            </w:r>
          </w:p>
        </w:tc>
        <w:tc>
          <w:tcPr>
            <w:tcW w:w="3888" w:type="dxa"/>
            <w:vAlign w:val="center"/>
          </w:tcPr>
          <w:p w14:paraId="2C653D1A">
            <w:pPr>
              <w:spacing w:after="0" w:line="240" w:lineRule="auto"/>
            </w:pPr>
            <w:r>
              <w:rPr>
                <w:rFonts w:ascii="Times New Roman" w:hAnsi="Times New Roman"/>
                <w:b w:val="0"/>
                <w:sz w:val="18"/>
              </w:rPr>
              <w:t>NUMBER(19), FK -&gt; NGUYENLIEU</w:t>
            </w:r>
          </w:p>
        </w:tc>
        <w:tc>
          <w:tcPr>
            <w:tcW w:w="4464" w:type="dxa"/>
            <w:vAlign w:val="center"/>
          </w:tcPr>
          <w:p w14:paraId="14996FB0">
            <w:pPr>
              <w:spacing w:after="0" w:line="240" w:lineRule="auto"/>
            </w:pPr>
            <w:r>
              <w:rPr>
                <w:rFonts w:ascii="Times New Roman" w:hAnsi="Times New Roman"/>
                <w:b w:val="0"/>
                <w:sz w:val="18"/>
              </w:rPr>
              <w:t>Nguyên liệu.</w:t>
            </w:r>
          </w:p>
        </w:tc>
      </w:tr>
      <w:tr w14:paraId="0EA7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55CCD5D">
            <w:pPr>
              <w:spacing w:after="0" w:line="240" w:lineRule="auto"/>
            </w:pPr>
            <w:r>
              <w:rPr>
                <w:rFonts w:ascii="Times New Roman" w:hAnsi="Times New Roman"/>
                <w:b w:val="0"/>
                <w:sz w:val="18"/>
              </w:rPr>
              <w:t>ma_lo_hang</w:t>
            </w:r>
          </w:p>
        </w:tc>
        <w:tc>
          <w:tcPr>
            <w:tcW w:w="3888" w:type="dxa"/>
            <w:vAlign w:val="center"/>
          </w:tcPr>
          <w:p w14:paraId="55B2B4EE">
            <w:pPr>
              <w:spacing w:after="0" w:line="240" w:lineRule="auto"/>
            </w:pPr>
            <w:r>
              <w:rPr>
                <w:rFonts w:ascii="Times New Roman" w:hAnsi="Times New Roman"/>
                <w:b w:val="0"/>
                <w:sz w:val="18"/>
              </w:rPr>
              <w:t>NUMBER(19), FK -&gt; LOHANG_NGUYENLIEU, NULL</w:t>
            </w:r>
          </w:p>
        </w:tc>
        <w:tc>
          <w:tcPr>
            <w:tcW w:w="4464" w:type="dxa"/>
            <w:vAlign w:val="center"/>
          </w:tcPr>
          <w:p w14:paraId="049DFF00">
            <w:pPr>
              <w:spacing w:after="0" w:line="240" w:lineRule="auto"/>
            </w:pPr>
            <w:r>
              <w:rPr>
                <w:rFonts w:ascii="Times New Roman" w:hAnsi="Times New Roman"/>
                <w:b w:val="0"/>
                <w:sz w:val="18"/>
              </w:rPr>
              <w:t>Lô liên quan.</w:t>
            </w:r>
          </w:p>
        </w:tc>
      </w:tr>
      <w:tr w14:paraId="21CF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5619A96">
            <w:pPr>
              <w:spacing w:after="0" w:line="240" w:lineRule="auto"/>
            </w:pPr>
            <w:r>
              <w:rPr>
                <w:rFonts w:ascii="Times New Roman" w:hAnsi="Times New Roman"/>
                <w:b w:val="0"/>
                <w:sz w:val="18"/>
              </w:rPr>
              <w:t>loai_giao_dich</w:t>
            </w:r>
          </w:p>
        </w:tc>
        <w:tc>
          <w:tcPr>
            <w:tcW w:w="3888" w:type="dxa"/>
            <w:vAlign w:val="center"/>
          </w:tcPr>
          <w:p w14:paraId="6F003625">
            <w:pPr>
              <w:spacing w:after="0" w:line="240" w:lineRule="auto"/>
            </w:pPr>
            <w:r>
              <w:rPr>
                <w:rFonts w:ascii="Times New Roman" w:hAnsi="Times New Roman"/>
                <w:b w:val="0"/>
                <w:sz w:val="18"/>
              </w:rPr>
              <w:t>VARCHAR2(50)</w:t>
            </w:r>
          </w:p>
        </w:tc>
        <w:tc>
          <w:tcPr>
            <w:tcW w:w="4464" w:type="dxa"/>
            <w:vAlign w:val="center"/>
          </w:tcPr>
          <w:p w14:paraId="0D93FD3B">
            <w:pPr>
              <w:spacing w:after="0" w:line="240" w:lineRule="auto"/>
            </w:pPr>
            <w:r>
              <w:rPr>
                <w:rFonts w:ascii="Times New Roman" w:hAnsi="Times New Roman"/>
                <w:b w:val="0"/>
                <w:sz w:val="18"/>
              </w:rPr>
              <w:t>IMPORT, EXPORT, TRANSFER_IN, TRANSFER_OUT, WASTAGE, SALE_DEDUCT, SALE_REVERSE, STOCKTAKE_ADJUST.</w:t>
            </w:r>
          </w:p>
        </w:tc>
      </w:tr>
      <w:tr w14:paraId="577E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8BEB0C3">
            <w:pPr>
              <w:spacing w:after="0" w:line="240" w:lineRule="auto"/>
            </w:pPr>
            <w:r>
              <w:rPr>
                <w:rFonts w:ascii="Times New Roman" w:hAnsi="Times New Roman"/>
                <w:b w:val="0"/>
                <w:sz w:val="18"/>
              </w:rPr>
              <w:t>ten_chung_tu</w:t>
            </w:r>
          </w:p>
        </w:tc>
        <w:tc>
          <w:tcPr>
            <w:tcW w:w="3888" w:type="dxa"/>
            <w:vAlign w:val="center"/>
          </w:tcPr>
          <w:p w14:paraId="31378802">
            <w:pPr>
              <w:spacing w:after="0" w:line="240" w:lineRule="auto"/>
            </w:pPr>
            <w:r>
              <w:rPr>
                <w:rFonts w:ascii="Times New Roman" w:hAnsi="Times New Roman"/>
                <w:b w:val="0"/>
                <w:sz w:val="18"/>
              </w:rPr>
              <w:t>VARCHAR2(80)</w:t>
            </w:r>
          </w:p>
        </w:tc>
        <w:tc>
          <w:tcPr>
            <w:tcW w:w="4464" w:type="dxa"/>
            <w:vAlign w:val="center"/>
          </w:tcPr>
          <w:p w14:paraId="2E5E27AE">
            <w:pPr>
              <w:spacing w:after="0" w:line="240" w:lineRule="auto"/>
            </w:pPr>
            <w:r>
              <w:rPr>
                <w:rFonts w:ascii="Times New Roman" w:hAnsi="Times New Roman"/>
                <w:b w:val="0"/>
                <w:sz w:val="18"/>
              </w:rPr>
              <w:t>Tên bảng/chứng từ nguồn.</w:t>
            </w:r>
          </w:p>
        </w:tc>
      </w:tr>
      <w:tr w14:paraId="5BC4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90BBD6F">
            <w:pPr>
              <w:spacing w:after="0" w:line="240" w:lineRule="auto"/>
            </w:pPr>
            <w:r>
              <w:rPr>
                <w:rFonts w:ascii="Times New Roman" w:hAnsi="Times New Roman"/>
                <w:b w:val="0"/>
                <w:sz w:val="18"/>
              </w:rPr>
              <w:t>ma_chung_tu</w:t>
            </w:r>
          </w:p>
        </w:tc>
        <w:tc>
          <w:tcPr>
            <w:tcW w:w="3888" w:type="dxa"/>
            <w:vAlign w:val="center"/>
          </w:tcPr>
          <w:p w14:paraId="3DEE6475">
            <w:pPr>
              <w:spacing w:after="0" w:line="240" w:lineRule="auto"/>
            </w:pPr>
            <w:r>
              <w:rPr>
                <w:rFonts w:ascii="Times New Roman" w:hAnsi="Times New Roman"/>
                <w:b w:val="0"/>
                <w:sz w:val="18"/>
              </w:rPr>
              <w:t>NUMBER(19)</w:t>
            </w:r>
          </w:p>
        </w:tc>
        <w:tc>
          <w:tcPr>
            <w:tcW w:w="4464" w:type="dxa"/>
            <w:vAlign w:val="center"/>
          </w:tcPr>
          <w:p w14:paraId="51865B84">
            <w:pPr>
              <w:spacing w:after="0" w:line="240" w:lineRule="auto"/>
            </w:pPr>
            <w:r>
              <w:rPr>
                <w:rFonts w:ascii="Times New Roman" w:hAnsi="Times New Roman"/>
                <w:b w:val="0"/>
                <w:sz w:val="18"/>
              </w:rPr>
              <w:t>Mã chứng từ nguồn.</w:t>
            </w:r>
          </w:p>
        </w:tc>
      </w:tr>
      <w:tr w14:paraId="33BE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D552A9B">
            <w:pPr>
              <w:spacing w:after="0" w:line="240" w:lineRule="auto"/>
            </w:pPr>
            <w:r>
              <w:rPr>
                <w:rFonts w:ascii="Times New Roman" w:hAnsi="Times New Roman"/>
                <w:b w:val="0"/>
                <w:sz w:val="18"/>
              </w:rPr>
              <w:t>so_luong_thay_doi</w:t>
            </w:r>
          </w:p>
        </w:tc>
        <w:tc>
          <w:tcPr>
            <w:tcW w:w="3888" w:type="dxa"/>
            <w:vAlign w:val="center"/>
          </w:tcPr>
          <w:p w14:paraId="6ED4A791">
            <w:pPr>
              <w:spacing w:after="0" w:line="240" w:lineRule="auto"/>
            </w:pPr>
            <w:r>
              <w:rPr>
                <w:rFonts w:ascii="Times New Roman" w:hAnsi="Times New Roman"/>
                <w:b w:val="0"/>
                <w:sz w:val="18"/>
              </w:rPr>
              <w:t>NUMBER(18,3)</w:t>
            </w:r>
          </w:p>
        </w:tc>
        <w:tc>
          <w:tcPr>
            <w:tcW w:w="4464" w:type="dxa"/>
            <w:vAlign w:val="center"/>
          </w:tcPr>
          <w:p w14:paraId="62CFCC0B">
            <w:pPr>
              <w:spacing w:after="0" w:line="240" w:lineRule="auto"/>
            </w:pPr>
            <w:r>
              <w:rPr>
                <w:rFonts w:ascii="Times New Roman" w:hAnsi="Times New Roman"/>
                <w:b w:val="0"/>
                <w:sz w:val="18"/>
              </w:rPr>
              <w:t>Nhập dương, xuất âm.</w:t>
            </w:r>
          </w:p>
        </w:tc>
      </w:tr>
      <w:tr w14:paraId="366F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54D6F68">
            <w:pPr>
              <w:spacing w:after="0" w:line="240" w:lineRule="auto"/>
            </w:pPr>
            <w:r>
              <w:rPr>
                <w:rFonts w:ascii="Times New Roman" w:hAnsi="Times New Roman"/>
                <w:b w:val="0"/>
                <w:sz w:val="18"/>
              </w:rPr>
              <w:t>so_luong_truoc</w:t>
            </w:r>
          </w:p>
        </w:tc>
        <w:tc>
          <w:tcPr>
            <w:tcW w:w="3888" w:type="dxa"/>
            <w:vAlign w:val="center"/>
          </w:tcPr>
          <w:p w14:paraId="20AE9C85">
            <w:pPr>
              <w:spacing w:after="0" w:line="240" w:lineRule="auto"/>
            </w:pPr>
            <w:r>
              <w:rPr>
                <w:rFonts w:ascii="Times New Roman" w:hAnsi="Times New Roman"/>
                <w:b w:val="0"/>
                <w:sz w:val="18"/>
              </w:rPr>
              <w:t>NUMBER(18,3)</w:t>
            </w:r>
          </w:p>
        </w:tc>
        <w:tc>
          <w:tcPr>
            <w:tcW w:w="4464" w:type="dxa"/>
            <w:vAlign w:val="center"/>
          </w:tcPr>
          <w:p w14:paraId="3CB62529">
            <w:pPr>
              <w:spacing w:after="0" w:line="240" w:lineRule="auto"/>
            </w:pPr>
            <w:r>
              <w:rPr>
                <w:rFonts w:ascii="Times New Roman" w:hAnsi="Times New Roman"/>
                <w:b w:val="0"/>
                <w:sz w:val="18"/>
              </w:rPr>
              <w:t>Tồn trước giao dịch.</w:t>
            </w:r>
          </w:p>
        </w:tc>
      </w:tr>
      <w:tr w14:paraId="2099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4E6831D">
            <w:pPr>
              <w:spacing w:after="0" w:line="240" w:lineRule="auto"/>
            </w:pPr>
            <w:r>
              <w:rPr>
                <w:rFonts w:ascii="Times New Roman" w:hAnsi="Times New Roman"/>
                <w:b w:val="0"/>
                <w:sz w:val="18"/>
              </w:rPr>
              <w:t>so_luong_sau</w:t>
            </w:r>
          </w:p>
        </w:tc>
        <w:tc>
          <w:tcPr>
            <w:tcW w:w="3888" w:type="dxa"/>
            <w:vAlign w:val="center"/>
          </w:tcPr>
          <w:p w14:paraId="5123B8EF">
            <w:pPr>
              <w:spacing w:after="0" w:line="240" w:lineRule="auto"/>
            </w:pPr>
            <w:r>
              <w:rPr>
                <w:rFonts w:ascii="Times New Roman" w:hAnsi="Times New Roman"/>
                <w:b w:val="0"/>
                <w:sz w:val="18"/>
              </w:rPr>
              <w:t>NUMBER(18,3)</w:t>
            </w:r>
          </w:p>
        </w:tc>
        <w:tc>
          <w:tcPr>
            <w:tcW w:w="4464" w:type="dxa"/>
            <w:vAlign w:val="center"/>
          </w:tcPr>
          <w:p w14:paraId="192F0815">
            <w:pPr>
              <w:spacing w:after="0" w:line="240" w:lineRule="auto"/>
            </w:pPr>
            <w:r>
              <w:rPr>
                <w:rFonts w:ascii="Times New Roman" w:hAnsi="Times New Roman"/>
                <w:b w:val="0"/>
                <w:sz w:val="18"/>
              </w:rPr>
              <w:t>Tồn sau giao dịch.</w:t>
            </w:r>
          </w:p>
        </w:tc>
      </w:tr>
      <w:tr w14:paraId="7E703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0EE272C">
            <w:pPr>
              <w:spacing w:after="0" w:line="240" w:lineRule="auto"/>
            </w:pPr>
            <w:r>
              <w:rPr>
                <w:rFonts w:ascii="Times New Roman" w:hAnsi="Times New Roman"/>
                <w:b w:val="0"/>
                <w:sz w:val="18"/>
              </w:rPr>
              <w:t>thoi_gian</w:t>
            </w:r>
          </w:p>
        </w:tc>
        <w:tc>
          <w:tcPr>
            <w:tcW w:w="3888" w:type="dxa"/>
            <w:vAlign w:val="center"/>
          </w:tcPr>
          <w:p w14:paraId="6A4BDB27">
            <w:pPr>
              <w:spacing w:after="0" w:line="240" w:lineRule="auto"/>
            </w:pPr>
            <w:r>
              <w:rPr>
                <w:rFonts w:ascii="Times New Roman" w:hAnsi="Times New Roman"/>
                <w:b w:val="0"/>
                <w:sz w:val="18"/>
              </w:rPr>
              <w:t>TIMESTAMP</w:t>
            </w:r>
          </w:p>
        </w:tc>
        <w:tc>
          <w:tcPr>
            <w:tcW w:w="4464" w:type="dxa"/>
            <w:vAlign w:val="center"/>
          </w:tcPr>
          <w:p w14:paraId="7D8AFA47">
            <w:pPr>
              <w:spacing w:after="0" w:line="240" w:lineRule="auto"/>
            </w:pPr>
            <w:r>
              <w:rPr>
                <w:rFonts w:ascii="Times New Roman" w:hAnsi="Times New Roman"/>
                <w:b w:val="0"/>
                <w:sz w:val="18"/>
              </w:rPr>
              <w:t>Thời gian phát sinh.</w:t>
            </w:r>
          </w:p>
        </w:tc>
      </w:tr>
      <w:tr w14:paraId="48C3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CEB7D29">
            <w:pPr>
              <w:spacing w:after="0" w:line="240" w:lineRule="auto"/>
            </w:pPr>
            <w:r>
              <w:rPr>
                <w:rFonts w:ascii="Times New Roman" w:hAnsi="Times New Roman"/>
                <w:b w:val="0"/>
                <w:sz w:val="18"/>
              </w:rPr>
              <w:t>nguoi_thao_tac</w:t>
            </w:r>
          </w:p>
        </w:tc>
        <w:tc>
          <w:tcPr>
            <w:tcW w:w="3888" w:type="dxa"/>
            <w:vAlign w:val="center"/>
          </w:tcPr>
          <w:p w14:paraId="142224A2">
            <w:pPr>
              <w:spacing w:after="0" w:line="240" w:lineRule="auto"/>
            </w:pPr>
            <w:r>
              <w:rPr>
                <w:rFonts w:ascii="Times New Roman" w:hAnsi="Times New Roman"/>
                <w:b w:val="0"/>
                <w:sz w:val="18"/>
              </w:rPr>
              <w:t>NUMBER(19), FK -&gt; NGUOIDUNG</w:t>
            </w:r>
          </w:p>
        </w:tc>
        <w:tc>
          <w:tcPr>
            <w:tcW w:w="4464" w:type="dxa"/>
            <w:vAlign w:val="center"/>
          </w:tcPr>
          <w:p w14:paraId="13F2D344">
            <w:pPr>
              <w:spacing w:after="0" w:line="240" w:lineRule="auto"/>
            </w:pPr>
            <w:r>
              <w:rPr>
                <w:rFonts w:ascii="Times New Roman" w:hAnsi="Times New Roman"/>
                <w:b w:val="0"/>
                <w:sz w:val="18"/>
              </w:rPr>
              <w:t>Người thao tác.</w:t>
            </w:r>
          </w:p>
        </w:tc>
      </w:tr>
    </w:tbl>
    <w:p w14:paraId="4F1AA034">
      <w:pPr>
        <w:pStyle w:val="2"/>
      </w:pPr>
      <w:r>
        <w:rPr>
          <w:rFonts w:ascii="Times New Roman" w:hAnsi="Times New Roman"/>
          <w:color w:val="1F4E79"/>
        </w:rPr>
        <w:t>5. Quan hệ giữa các bảng</w:t>
      </w:r>
    </w:p>
    <w:p w14:paraId="7C27B6E8">
      <w:pPr>
        <w:spacing w:after="120"/>
      </w:pPr>
      <w:r>
        <w:rPr>
          <w:rFonts w:ascii="Times New Roman" w:hAnsi="Times New Roman"/>
          <w:sz w:val="22"/>
        </w:rPr>
        <w:t>Bảng dưới đây liệt kê quan hệ chính giữa các bảng, bao gồm 1 - 1, 1 - N và N - N. Các quan hệ 1 - 1 xuất hiện do ràng buộc UNIQUE hoặc quy ước nghiệp vụ.</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2712"/>
        <w:gridCol w:w="892"/>
        <w:gridCol w:w="4691"/>
      </w:tblGrid>
      <w:tr w14:paraId="3464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4E79"/>
            <w:vAlign w:val="center"/>
          </w:tcPr>
          <w:p w14:paraId="1A7FEA75">
            <w:pPr>
              <w:spacing w:after="0" w:line="240" w:lineRule="auto"/>
            </w:pPr>
            <w:r>
              <w:rPr>
                <w:rFonts w:ascii="Times New Roman" w:hAnsi="Times New Roman"/>
                <w:b/>
                <w:color w:val="FFFFFF"/>
                <w:sz w:val="18"/>
              </w:rPr>
              <w:t>Bảng A</w:t>
            </w:r>
          </w:p>
        </w:tc>
        <w:tc>
          <w:tcPr>
            <w:tcW w:w="2736" w:type="dxa"/>
            <w:shd w:val="clear" w:color="auto" w:fill="1F4E79"/>
            <w:vAlign w:val="center"/>
          </w:tcPr>
          <w:p w14:paraId="1E183EE3">
            <w:pPr>
              <w:spacing w:after="0" w:line="240" w:lineRule="auto"/>
            </w:pPr>
            <w:r>
              <w:rPr>
                <w:rFonts w:ascii="Times New Roman" w:hAnsi="Times New Roman"/>
                <w:b/>
                <w:color w:val="FFFFFF"/>
                <w:sz w:val="18"/>
              </w:rPr>
              <w:t>Bảng B</w:t>
            </w:r>
          </w:p>
        </w:tc>
        <w:tc>
          <w:tcPr>
            <w:tcW w:w="1008" w:type="dxa"/>
            <w:shd w:val="clear" w:color="auto" w:fill="1F4E79"/>
            <w:vAlign w:val="center"/>
          </w:tcPr>
          <w:p w14:paraId="4F6F9993">
            <w:pPr>
              <w:spacing w:after="0" w:line="240" w:lineRule="auto"/>
            </w:pPr>
            <w:r>
              <w:rPr>
                <w:rFonts w:ascii="Times New Roman" w:hAnsi="Times New Roman"/>
                <w:b/>
                <w:color w:val="FFFFFF"/>
                <w:sz w:val="18"/>
              </w:rPr>
              <w:t>Bội số</w:t>
            </w:r>
          </w:p>
        </w:tc>
        <w:tc>
          <w:tcPr>
            <w:tcW w:w="5184" w:type="dxa"/>
            <w:shd w:val="clear" w:color="auto" w:fill="1F4E79"/>
            <w:vAlign w:val="center"/>
          </w:tcPr>
          <w:p w14:paraId="4974A4F3">
            <w:pPr>
              <w:spacing w:after="0" w:line="240" w:lineRule="auto"/>
            </w:pPr>
            <w:r>
              <w:rPr>
                <w:rFonts w:ascii="Times New Roman" w:hAnsi="Times New Roman"/>
                <w:b/>
                <w:color w:val="FFFFFF"/>
                <w:sz w:val="18"/>
              </w:rPr>
              <w:t>Diễn giải</w:t>
            </w:r>
          </w:p>
        </w:tc>
      </w:tr>
      <w:tr w14:paraId="0CCF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C333F6B">
            <w:pPr>
              <w:spacing w:after="0" w:line="240" w:lineRule="auto"/>
            </w:pPr>
            <w:r>
              <w:rPr>
                <w:rFonts w:ascii="Times New Roman" w:hAnsi="Times New Roman"/>
                <w:b w:val="0"/>
                <w:sz w:val="18"/>
              </w:rPr>
              <w:t>VAITRO</w:t>
            </w:r>
          </w:p>
        </w:tc>
        <w:tc>
          <w:tcPr>
            <w:tcW w:w="2736" w:type="dxa"/>
            <w:vAlign w:val="center"/>
          </w:tcPr>
          <w:p w14:paraId="57B3D17B">
            <w:pPr>
              <w:spacing w:after="0" w:line="240" w:lineRule="auto"/>
            </w:pPr>
            <w:r>
              <w:rPr>
                <w:rFonts w:ascii="Times New Roman" w:hAnsi="Times New Roman"/>
                <w:b w:val="0"/>
                <w:sz w:val="18"/>
              </w:rPr>
              <w:t>NGUOIDUNG</w:t>
            </w:r>
          </w:p>
        </w:tc>
        <w:tc>
          <w:tcPr>
            <w:tcW w:w="1008" w:type="dxa"/>
            <w:vAlign w:val="center"/>
          </w:tcPr>
          <w:p w14:paraId="25D0B336">
            <w:pPr>
              <w:spacing w:after="0" w:line="240" w:lineRule="auto"/>
            </w:pPr>
            <w:r>
              <w:rPr>
                <w:rFonts w:ascii="Times New Roman" w:hAnsi="Times New Roman"/>
                <w:b w:val="0"/>
                <w:sz w:val="18"/>
              </w:rPr>
              <w:t>1 - N</w:t>
            </w:r>
          </w:p>
        </w:tc>
        <w:tc>
          <w:tcPr>
            <w:tcW w:w="5184" w:type="dxa"/>
            <w:vAlign w:val="center"/>
          </w:tcPr>
          <w:p w14:paraId="71178A07">
            <w:pPr>
              <w:spacing w:after="0" w:line="240" w:lineRule="auto"/>
            </w:pPr>
            <w:r>
              <w:rPr>
                <w:rFonts w:ascii="Times New Roman" w:hAnsi="Times New Roman"/>
                <w:b w:val="0"/>
                <w:sz w:val="18"/>
              </w:rPr>
              <w:t>Một vai trò có nhiều người dùng; một người dùng chỉ có một vai trò.</w:t>
            </w:r>
          </w:p>
        </w:tc>
      </w:tr>
      <w:tr w14:paraId="08CC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FDC0C86">
            <w:pPr>
              <w:spacing w:after="0" w:line="240" w:lineRule="auto"/>
            </w:pPr>
            <w:r>
              <w:rPr>
                <w:rFonts w:ascii="Times New Roman" w:hAnsi="Times New Roman"/>
                <w:b w:val="0"/>
                <w:sz w:val="18"/>
              </w:rPr>
              <w:t>CHUCNANG</w:t>
            </w:r>
          </w:p>
        </w:tc>
        <w:tc>
          <w:tcPr>
            <w:tcW w:w="2736" w:type="dxa"/>
            <w:vAlign w:val="center"/>
          </w:tcPr>
          <w:p w14:paraId="197E7ED3">
            <w:pPr>
              <w:spacing w:after="0" w:line="240" w:lineRule="auto"/>
            </w:pPr>
            <w:r>
              <w:rPr>
                <w:rFonts w:ascii="Times New Roman" w:hAnsi="Times New Roman"/>
                <w:b w:val="0"/>
                <w:sz w:val="18"/>
              </w:rPr>
              <w:t>QUYEN</w:t>
            </w:r>
          </w:p>
        </w:tc>
        <w:tc>
          <w:tcPr>
            <w:tcW w:w="1008" w:type="dxa"/>
            <w:vAlign w:val="center"/>
          </w:tcPr>
          <w:p w14:paraId="58A880EF">
            <w:pPr>
              <w:spacing w:after="0" w:line="240" w:lineRule="auto"/>
            </w:pPr>
            <w:r>
              <w:rPr>
                <w:rFonts w:ascii="Times New Roman" w:hAnsi="Times New Roman"/>
                <w:b w:val="0"/>
                <w:sz w:val="18"/>
              </w:rPr>
              <w:t>1 - N</w:t>
            </w:r>
          </w:p>
        </w:tc>
        <w:tc>
          <w:tcPr>
            <w:tcW w:w="5184" w:type="dxa"/>
            <w:vAlign w:val="center"/>
          </w:tcPr>
          <w:p w14:paraId="36322250">
            <w:pPr>
              <w:spacing w:after="0" w:line="240" w:lineRule="auto"/>
            </w:pPr>
            <w:r>
              <w:rPr>
                <w:rFonts w:ascii="Times New Roman" w:hAnsi="Times New Roman"/>
                <w:b w:val="0"/>
                <w:sz w:val="18"/>
              </w:rPr>
              <w:t>Một chức năng có nhiều dòng quyền thao tác; mỗi dòng quyền xác định một hành động trong chức năng đó.</w:t>
            </w:r>
          </w:p>
        </w:tc>
      </w:tr>
      <w:tr w14:paraId="60B8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4E709C7">
            <w:pPr>
              <w:spacing w:after="0" w:line="240" w:lineRule="auto"/>
            </w:pPr>
            <w:r>
              <w:rPr>
                <w:rFonts w:ascii="Times New Roman" w:hAnsi="Times New Roman"/>
                <w:b w:val="0"/>
                <w:sz w:val="18"/>
              </w:rPr>
              <w:t>QUYEN</w:t>
            </w:r>
          </w:p>
        </w:tc>
        <w:tc>
          <w:tcPr>
            <w:tcW w:w="2736" w:type="dxa"/>
            <w:vAlign w:val="center"/>
          </w:tcPr>
          <w:p w14:paraId="325BD2CC">
            <w:pPr>
              <w:spacing w:after="0" w:line="240" w:lineRule="auto"/>
            </w:pPr>
            <w:r>
              <w:rPr>
                <w:rFonts w:ascii="Times New Roman" w:hAnsi="Times New Roman"/>
                <w:b w:val="0"/>
                <w:sz w:val="18"/>
              </w:rPr>
              <w:t>VAITRO_QUYEN</w:t>
            </w:r>
          </w:p>
        </w:tc>
        <w:tc>
          <w:tcPr>
            <w:tcW w:w="1008" w:type="dxa"/>
            <w:vAlign w:val="center"/>
          </w:tcPr>
          <w:p w14:paraId="02EEF85F">
            <w:pPr>
              <w:spacing w:after="0" w:line="240" w:lineRule="auto"/>
            </w:pPr>
            <w:r>
              <w:rPr>
                <w:rFonts w:ascii="Times New Roman" w:hAnsi="Times New Roman"/>
                <w:b w:val="0"/>
                <w:sz w:val="18"/>
              </w:rPr>
              <w:t>1 - N</w:t>
            </w:r>
          </w:p>
        </w:tc>
        <w:tc>
          <w:tcPr>
            <w:tcW w:w="5184" w:type="dxa"/>
            <w:vAlign w:val="center"/>
          </w:tcPr>
          <w:p w14:paraId="5C7FC865">
            <w:pPr>
              <w:spacing w:after="0" w:line="240" w:lineRule="auto"/>
            </w:pPr>
            <w:r>
              <w:rPr>
                <w:rFonts w:ascii="Times New Roman" w:hAnsi="Times New Roman"/>
                <w:b w:val="0"/>
                <w:sz w:val="18"/>
              </w:rPr>
              <w:t>Một quyền có thể được gán cho nhiều vai trò qua bảng trung gian.</w:t>
            </w:r>
          </w:p>
        </w:tc>
      </w:tr>
      <w:tr w14:paraId="7731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25D7787">
            <w:pPr>
              <w:spacing w:after="0" w:line="240" w:lineRule="auto"/>
            </w:pPr>
            <w:r>
              <w:rPr>
                <w:rFonts w:ascii="Times New Roman" w:hAnsi="Times New Roman"/>
                <w:b w:val="0"/>
                <w:sz w:val="18"/>
              </w:rPr>
              <w:t>VAITRO</w:t>
            </w:r>
          </w:p>
        </w:tc>
        <w:tc>
          <w:tcPr>
            <w:tcW w:w="2736" w:type="dxa"/>
            <w:vAlign w:val="center"/>
          </w:tcPr>
          <w:p w14:paraId="5EE26F42">
            <w:pPr>
              <w:spacing w:after="0" w:line="240" w:lineRule="auto"/>
            </w:pPr>
            <w:r>
              <w:rPr>
                <w:rFonts w:ascii="Times New Roman" w:hAnsi="Times New Roman"/>
                <w:b w:val="0"/>
                <w:sz w:val="18"/>
              </w:rPr>
              <w:t>VAITRO_QUYEN</w:t>
            </w:r>
          </w:p>
        </w:tc>
        <w:tc>
          <w:tcPr>
            <w:tcW w:w="1008" w:type="dxa"/>
            <w:vAlign w:val="center"/>
          </w:tcPr>
          <w:p w14:paraId="218DAC97">
            <w:pPr>
              <w:spacing w:after="0" w:line="240" w:lineRule="auto"/>
            </w:pPr>
            <w:r>
              <w:rPr>
                <w:rFonts w:ascii="Times New Roman" w:hAnsi="Times New Roman"/>
                <w:b w:val="0"/>
                <w:sz w:val="18"/>
              </w:rPr>
              <w:t>1 - N</w:t>
            </w:r>
          </w:p>
        </w:tc>
        <w:tc>
          <w:tcPr>
            <w:tcW w:w="5184" w:type="dxa"/>
            <w:vAlign w:val="center"/>
          </w:tcPr>
          <w:p w14:paraId="756CE62B">
            <w:pPr>
              <w:spacing w:after="0" w:line="240" w:lineRule="auto"/>
            </w:pPr>
            <w:r>
              <w:rPr>
                <w:rFonts w:ascii="Times New Roman" w:hAnsi="Times New Roman"/>
                <w:b w:val="0"/>
                <w:sz w:val="18"/>
              </w:rPr>
              <w:t>Một vai trò có nhiều dòng quyền trong bảng trung gian.</w:t>
            </w:r>
          </w:p>
        </w:tc>
      </w:tr>
      <w:tr w14:paraId="289F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0DF3AC8">
            <w:pPr>
              <w:spacing w:after="0" w:line="240" w:lineRule="auto"/>
            </w:pPr>
            <w:r>
              <w:rPr>
                <w:rFonts w:ascii="Times New Roman" w:hAnsi="Times New Roman"/>
                <w:b w:val="0"/>
                <w:sz w:val="18"/>
              </w:rPr>
              <w:t>VAITRO</w:t>
            </w:r>
          </w:p>
        </w:tc>
        <w:tc>
          <w:tcPr>
            <w:tcW w:w="2736" w:type="dxa"/>
            <w:vAlign w:val="center"/>
          </w:tcPr>
          <w:p w14:paraId="51B6067A">
            <w:pPr>
              <w:spacing w:after="0" w:line="240" w:lineRule="auto"/>
            </w:pPr>
            <w:r>
              <w:rPr>
                <w:rFonts w:ascii="Times New Roman" w:hAnsi="Times New Roman"/>
                <w:b w:val="0"/>
                <w:sz w:val="18"/>
              </w:rPr>
              <w:t>QUYEN</w:t>
            </w:r>
          </w:p>
        </w:tc>
        <w:tc>
          <w:tcPr>
            <w:tcW w:w="1008" w:type="dxa"/>
            <w:vAlign w:val="center"/>
          </w:tcPr>
          <w:p w14:paraId="0804E01F">
            <w:pPr>
              <w:spacing w:after="0" w:line="240" w:lineRule="auto"/>
            </w:pPr>
            <w:r>
              <w:rPr>
                <w:rFonts w:ascii="Times New Roman" w:hAnsi="Times New Roman"/>
                <w:b w:val="0"/>
                <w:sz w:val="18"/>
              </w:rPr>
              <w:t>N - N</w:t>
            </w:r>
          </w:p>
        </w:tc>
        <w:tc>
          <w:tcPr>
            <w:tcW w:w="5184" w:type="dxa"/>
            <w:vAlign w:val="center"/>
          </w:tcPr>
          <w:p w14:paraId="7F78AAEE">
            <w:pPr>
              <w:spacing w:after="0" w:line="240" w:lineRule="auto"/>
            </w:pPr>
            <w:r>
              <w:rPr>
                <w:rFonts w:ascii="Times New Roman" w:hAnsi="Times New Roman"/>
                <w:b w:val="0"/>
                <w:sz w:val="18"/>
              </w:rPr>
              <w:t>Một vai trò có nhiều quyền và một quyền có thể thuộc nhiều vai trò, thông qua VAITRO_QUYEN.</w:t>
            </w:r>
          </w:p>
        </w:tc>
      </w:tr>
      <w:tr w14:paraId="50D6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684E083">
            <w:pPr>
              <w:spacing w:after="0" w:line="240" w:lineRule="auto"/>
            </w:pPr>
            <w:r>
              <w:rPr>
                <w:rFonts w:ascii="Times New Roman" w:hAnsi="Times New Roman"/>
                <w:b w:val="0"/>
                <w:sz w:val="18"/>
              </w:rPr>
              <w:t>CHINHANH</w:t>
            </w:r>
          </w:p>
        </w:tc>
        <w:tc>
          <w:tcPr>
            <w:tcW w:w="2736" w:type="dxa"/>
            <w:vAlign w:val="center"/>
          </w:tcPr>
          <w:p w14:paraId="6D2EB087">
            <w:pPr>
              <w:spacing w:after="0" w:line="240" w:lineRule="auto"/>
            </w:pPr>
            <w:r>
              <w:rPr>
                <w:rFonts w:ascii="Times New Roman" w:hAnsi="Times New Roman"/>
                <w:b w:val="0"/>
                <w:sz w:val="18"/>
              </w:rPr>
              <w:t>NGUOIDUNG</w:t>
            </w:r>
          </w:p>
        </w:tc>
        <w:tc>
          <w:tcPr>
            <w:tcW w:w="1008" w:type="dxa"/>
            <w:vAlign w:val="center"/>
          </w:tcPr>
          <w:p w14:paraId="3990092E">
            <w:pPr>
              <w:spacing w:after="0" w:line="240" w:lineRule="auto"/>
            </w:pPr>
            <w:r>
              <w:rPr>
                <w:rFonts w:ascii="Times New Roman" w:hAnsi="Times New Roman"/>
                <w:b w:val="0"/>
                <w:sz w:val="18"/>
              </w:rPr>
              <w:t>1 - N</w:t>
            </w:r>
          </w:p>
        </w:tc>
        <w:tc>
          <w:tcPr>
            <w:tcW w:w="5184" w:type="dxa"/>
            <w:vAlign w:val="center"/>
          </w:tcPr>
          <w:p w14:paraId="7AFC4205">
            <w:pPr>
              <w:spacing w:after="0" w:line="240" w:lineRule="auto"/>
            </w:pPr>
            <w:r>
              <w:rPr>
                <w:rFonts w:ascii="Times New Roman" w:hAnsi="Times New Roman"/>
                <w:b w:val="0"/>
                <w:sz w:val="18"/>
              </w:rPr>
              <w:t>Một chi nhánh có nhiều người dùng; Admin có thể không thuộc chi nhánh.</w:t>
            </w:r>
          </w:p>
        </w:tc>
      </w:tr>
      <w:tr w14:paraId="571E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AEEB974">
            <w:pPr>
              <w:spacing w:after="0" w:line="240" w:lineRule="auto"/>
            </w:pPr>
            <w:r>
              <w:rPr>
                <w:rFonts w:ascii="Times New Roman" w:hAnsi="Times New Roman"/>
                <w:b w:val="0"/>
                <w:sz w:val="18"/>
              </w:rPr>
              <w:t>CHINHANH</w:t>
            </w:r>
          </w:p>
        </w:tc>
        <w:tc>
          <w:tcPr>
            <w:tcW w:w="2736" w:type="dxa"/>
            <w:vAlign w:val="center"/>
          </w:tcPr>
          <w:p w14:paraId="18350DBF">
            <w:pPr>
              <w:spacing w:after="0" w:line="240" w:lineRule="auto"/>
            </w:pPr>
            <w:r>
              <w:rPr>
                <w:rFonts w:ascii="Times New Roman" w:hAnsi="Times New Roman"/>
                <w:b w:val="0"/>
                <w:sz w:val="18"/>
              </w:rPr>
              <w:t>MAYPOS</w:t>
            </w:r>
          </w:p>
        </w:tc>
        <w:tc>
          <w:tcPr>
            <w:tcW w:w="1008" w:type="dxa"/>
            <w:vAlign w:val="center"/>
          </w:tcPr>
          <w:p w14:paraId="5D5F439A">
            <w:pPr>
              <w:spacing w:after="0" w:line="240" w:lineRule="auto"/>
            </w:pPr>
            <w:r>
              <w:rPr>
                <w:rFonts w:ascii="Times New Roman" w:hAnsi="Times New Roman"/>
                <w:b w:val="0"/>
                <w:sz w:val="18"/>
              </w:rPr>
              <w:t>1 - 1</w:t>
            </w:r>
          </w:p>
        </w:tc>
        <w:tc>
          <w:tcPr>
            <w:tcW w:w="5184" w:type="dxa"/>
            <w:vAlign w:val="center"/>
          </w:tcPr>
          <w:p w14:paraId="1637AB1D">
            <w:pPr>
              <w:spacing w:after="0" w:line="240" w:lineRule="auto"/>
            </w:pPr>
            <w:r>
              <w:rPr>
                <w:rFonts w:ascii="Times New Roman" w:hAnsi="Times New Roman"/>
                <w:b w:val="0"/>
                <w:sz w:val="18"/>
              </w:rPr>
              <w:t>Một chi nhánh có đúng một POS nhờ UNIQUE(MAYPOS.ma_chi_nhanh).</w:t>
            </w:r>
          </w:p>
        </w:tc>
      </w:tr>
      <w:tr w14:paraId="218A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02280AD">
            <w:pPr>
              <w:spacing w:after="0" w:line="240" w:lineRule="auto"/>
            </w:pPr>
            <w:r>
              <w:rPr>
                <w:rFonts w:ascii="Times New Roman" w:hAnsi="Times New Roman"/>
                <w:b w:val="0"/>
                <w:sz w:val="18"/>
              </w:rPr>
              <w:t>CHINHANH</w:t>
            </w:r>
          </w:p>
        </w:tc>
        <w:tc>
          <w:tcPr>
            <w:tcW w:w="2736" w:type="dxa"/>
            <w:vAlign w:val="center"/>
          </w:tcPr>
          <w:p w14:paraId="3602FB2D">
            <w:pPr>
              <w:spacing w:after="0" w:line="240" w:lineRule="auto"/>
            </w:pPr>
            <w:r>
              <w:rPr>
                <w:rFonts w:ascii="Times New Roman" w:hAnsi="Times New Roman"/>
                <w:b w:val="0"/>
                <w:sz w:val="18"/>
              </w:rPr>
              <w:t>KHO</w:t>
            </w:r>
          </w:p>
        </w:tc>
        <w:tc>
          <w:tcPr>
            <w:tcW w:w="1008" w:type="dxa"/>
            <w:vAlign w:val="center"/>
          </w:tcPr>
          <w:p w14:paraId="52474E1E">
            <w:pPr>
              <w:spacing w:after="0" w:line="240" w:lineRule="auto"/>
            </w:pPr>
            <w:r>
              <w:rPr>
                <w:rFonts w:ascii="Times New Roman" w:hAnsi="Times New Roman"/>
                <w:b w:val="0"/>
                <w:sz w:val="18"/>
              </w:rPr>
              <w:t>1 - 1</w:t>
            </w:r>
          </w:p>
        </w:tc>
        <w:tc>
          <w:tcPr>
            <w:tcW w:w="5184" w:type="dxa"/>
            <w:vAlign w:val="center"/>
          </w:tcPr>
          <w:p w14:paraId="2C94C1B0">
            <w:pPr>
              <w:spacing w:after="0" w:line="240" w:lineRule="auto"/>
            </w:pPr>
            <w:r>
              <w:rPr>
                <w:rFonts w:ascii="Times New Roman" w:hAnsi="Times New Roman"/>
                <w:b w:val="0"/>
                <w:sz w:val="18"/>
              </w:rPr>
              <w:t>Một chi nhánh có đúng một kho chi nhánh; kho tổng không gắn chi nhánh.</w:t>
            </w:r>
          </w:p>
        </w:tc>
      </w:tr>
      <w:tr w14:paraId="486A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6401A92">
            <w:pPr>
              <w:spacing w:after="0" w:line="240" w:lineRule="auto"/>
            </w:pPr>
            <w:r>
              <w:rPr>
                <w:rFonts w:ascii="Times New Roman" w:hAnsi="Times New Roman"/>
                <w:b w:val="0"/>
                <w:sz w:val="18"/>
              </w:rPr>
              <w:t>CHINHANH</w:t>
            </w:r>
          </w:p>
        </w:tc>
        <w:tc>
          <w:tcPr>
            <w:tcW w:w="2736" w:type="dxa"/>
            <w:vAlign w:val="center"/>
          </w:tcPr>
          <w:p w14:paraId="1CBD2E8F">
            <w:pPr>
              <w:spacing w:after="0" w:line="240" w:lineRule="auto"/>
              <w:rPr>
                <w:rFonts w:hint="default"/>
                <w:lang w:val="en-US"/>
              </w:rPr>
            </w:pPr>
            <w:r>
              <w:rPr>
                <w:rFonts w:hint="default"/>
                <w:b w:val="0"/>
                <w:sz w:val="18"/>
                <w:lang w:val="en-US"/>
              </w:rPr>
              <w:t>HOADON</w:t>
            </w:r>
          </w:p>
        </w:tc>
        <w:tc>
          <w:tcPr>
            <w:tcW w:w="1008" w:type="dxa"/>
            <w:vAlign w:val="center"/>
          </w:tcPr>
          <w:p w14:paraId="52218D91">
            <w:pPr>
              <w:spacing w:after="0" w:line="240" w:lineRule="auto"/>
            </w:pPr>
            <w:r>
              <w:rPr>
                <w:rFonts w:ascii="Times New Roman" w:hAnsi="Times New Roman"/>
                <w:b w:val="0"/>
                <w:sz w:val="18"/>
              </w:rPr>
              <w:t>1 - N</w:t>
            </w:r>
          </w:p>
        </w:tc>
        <w:tc>
          <w:tcPr>
            <w:tcW w:w="5184" w:type="dxa"/>
            <w:vAlign w:val="center"/>
          </w:tcPr>
          <w:p w14:paraId="4719525C">
            <w:pPr>
              <w:spacing w:after="0" w:line="240" w:lineRule="auto"/>
            </w:pPr>
            <w:r>
              <w:rPr>
                <w:rFonts w:ascii="Times New Roman" w:hAnsi="Times New Roman"/>
                <w:b w:val="0"/>
                <w:sz w:val="18"/>
              </w:rPr>
              <w:t>Một chi nhánh phát sinh nhiều đơn hàng bán.</w:t>
            </w:r>
          </w:p>
        </w:tc>
      </w:tr>
      <w:tr w14:paraId="134C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146AB47">
            <w:pPr>
              <w:spacing w:after="0" w:line="240" w:lineRule="auto"/>
            </w:pPr>
            <w:r>
              <w:rPr>
                <w:rFonts w:ascii="Times New Roman" w:hAnsi="Times New Roman"/>
                <w:b w:val="0"/>
                <w:sz w:val="18"/>
              </w:rPr>
              <w:t>DONVITINH</w:t>
            </w:r>
          </w:p>
        </w:tc>
        <w:tc>
          <w:tcPr>
            <w:tcW w:w="2736" w:type="dxa"/>
            <w:vAlign w:val="center"/>
          </w:tcPr>
          <w:p w14:paraId="03B65BB1">
            <w:pPr>
              <w:spacing w:after="0" w:line="240" w:lineRule="auto"/>
            </w:pPr>
            <w:r>
              <w:rPr>
                <w:rFonts w:ascii="Times New Roman" w:hAnsi="Times New Roman"/>
                <w:b w:val="0"/>
                <w:sz w:val="18"/>
              </w:rPr>
              <w:t>NGUYENLIEU</w:t>
            </w:r>
          </w:p>
        </w:tc>
        <w:tc>
          <w:tcPr>
            <w:tcW w:w="1008" w:type="dxa"/>
            <w:vAlign w:val="center"/>
          </w:tcPr>
          <w:p w14:paraId="257710AB">
            <w:pPr>
              <w:spacing w:after="0" w:line="240" w:lineRule="auto"/>
            </w:pPr>
            <w:r>
              <w:rPr>
                <w:rFonts w:ascii="Times New Roman" w:hAnsi="Times New Roman"/>
                <w:b w:val="0"/>
                <w:sz w:val="18"/>
              </w:rPr>
              <w:t>1 - N</w:t>
            </w:r>
          </w:p>
        </w:tc>
        <w:tc>
          <w:tcPr>
            <w:tcW w:w="5184" w:type="dxa"/>
            <w:vAlign w:val="center"/>
          </w:tcPr>
          <w:p w14:paraId="381F3FA2">
            <w:pPr>
              <w:spacing w:after="0" w:line="240" w:lineRule="auto"/>
            </w:pPr>
            <w:r>
              <w:rPr>
                <w:rFonts w:ascii="Times New Roman" w:hAnsi="Times New Roman"/>
                <w:b w:val="0"/>
                <w:sz w:val="18"/>
              </w:rPr>
              <w:t>Một đơn vị tính dùng cho nhiều nguyên liệu; một nguyên liệu có một đơn vị tính chính.</w:t>
            </w:r>
          </w:p>
        </w:tc>
      </w:tr>
      <w:tr w14:paraId="5826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61FC7F">
            <w:pPr>
              <w:spacing w:after="0" w:line="240" w:lineRule="auto"/>
            </w:pPr>
            <w:r>
              <w:rPr>
                <w:rFonts w:ascii="Times New Roman" w:hAnsi="Times New Roman"/>
                <w:b w:val="0"/>
                <w:sz w:val="18"/>
              </w:rPr>
              <w:t>SANPHAM</w:t>
            </w:r>
          </w:p>
        </w:tc>
        <w:tc>
          <w:tcPr>
            <w:tcW w:w="2736" w:type="dxa"/>
            <w:vAlign w:val="center"/>
          </w:tcPr>
          <w:p w14:paraId="6DE31794">
            <w:pPr>
              <w:spacing w:after="0" w:line="240" w:lineRule="auto"/>
            </w:pPr>
            <w:r>
              <w:rPr>
                <w:rFonts w:ascii="Times New Roman" w:hAnsi="Times New Roman"/>
                <w:b w:val="0"/>
                <w:sz w:val="18"/>
              </w:rPr>
              <w:t>CONGTHUC_SANPHAM</w:t>
            </w:r>
          </w:p>
        </w:tc>
        <w:tc>
          <w:tcPr>
            <w:tcW w:w="1008" w:type="dxa"/>
            <w:vAlign w:val="center"/>
          </w:tcPr>
          <w:p w14:paraId="06A56367">
            <w:pPr>
              <w:spacing w:after="0" w:line="240" w:lineRule="auto"/>
              <w:rPr>
                <w:rFonts w:hint="default"/>
                <w:lang w:val="en-US"/>
              </w:rPr>
            </w:pPr>
            <w:r>
              <w:rPr>
                <w:rFonts w:ascii="Times New Roman" w:hAnsi="Times New Roman"/>
                <w:b w:val="0"/>
                <w:sz w:val="18"/>
              </w:rPr>
              <w:t xml:space="preserve">1 - </w:t>
            </w:r>
            <w:r>
              <w:rPr>
                <w:rFonts w:hint="default"/>
                <w:b w:val="0"/>
                <w:sz w:val="18"/>
                <w:lang w:val="en-US"/>
              </w:rPr>
              <w:t>1</w:t>
            </w:r>
          </w:p>
        </w:tc>
        <w:tc>
          <w:tcPr>
            <w:tcW w:w="5184" w:type="dxa"/>
            <w:vAlign w:val="center"/>
          </w:tcPr>
          <w:p w14:paraId="4DF274E5">
            <w:pPr>
              <w:spacing w:after="0" w:line="240" w:lineRule="auto"/>
            </w:pPr>
            <w:r>
              <w:rPr>
                <w:rFonts w:ascii="Times New Roman" w:hAnsi="Times New Roman"/>
                <w:b w:val="0"/>
                <w:sz w:val="18"/>
              </w:rPr>
              <w:t xml:space="preserve">Một sản phẩm có </w:t>
            </w:r>
            <w:r>
              <w:rPr>
                <w:rFonts w:hint="default"/>
                <w:b w:val="0"/>
                <w:sz w:val="18"/>
                <w:lang w:val="en-US"/>
              </w:rPr>
              <w:t>một</w:t>
            </w:r>
            <w:r>
              <w:rPr>
                <w:rFonts w:ascii="Times New Roman" w:hAnsi="Times New Roman"/>
                <w:b w:val="0"/>
                <w:sz w:val="18"/>
              </w:rPr>
              <w:t xml:space="preserve"> công thức .</w:t>
            </w:r>
          </w:p>
        </w:tc>
      </w:tr>
      <w:tr w14:paraId="4CE9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8BBE6D7">
            <w:pPr>
              <w:spacing w:after="0" w:line="240" w:lineRule="auto"/>
            </w:pPr>
            <w:r>
              <w:rPr>
                <w:rFonts w:ascii="Times New Roman" w:hAnsi="Times New Roman"/>
                <w:b w:val="0"/>
                <w:sz w:val="18"/>
              </w:rPr>
              <w:t>NGUYENLIEU</w:t>
            </w:r>
          </w:p>
        </w:tc>
        <w:tc>
          <w:tcPr>
            <w:tcW w:w="2736" w:type="dxa"/>
            <w:vAlign w:val="center"/>
          </w:tcPr>
          <w:p w14:paraId="2346F528">
            <w:pPr>
              <w:spacing w:after="0" w:line="240" w:lineRule="auto"/>
            </w:pPr>
            <w:r>
              <w:rPr>
                <w:rFonts w:ascii="Times New Roman" w:hAnsi="Times New Roman"/>
                <w:b w:val="0"/>
                <w:sz w:val="18"/>
              </w:rPr>
              <w:t>CONGTHUC_SANPHAM</w:t>
            </w:r>
          </w:p>
        </w:tc>
        <w:tc>
          <w:tcPr>
            <w:tcW w:w="1008" w:type="dxa"/>
            <w:vAlign w:val="center"/>
          </w:tcPr>
          <w:p w14:paraId="34C86015">
            <w:pPr>
              <w:spacing w:after="0" w:line="240" w:lineRule="auto"/>
            </w:pPr>
            <w:r>
              <w:rPr>
                <w:rFonts w:ascii="Times New Roman" w:hAnsi="Times New Roman"/>
                <w:b w:val="0"/>
                <w:sz w:val="18"/>
              </w:rPr>
              <w:t>1 - N</w:t>
            </w:r>
          </w:p>
        </w:tc>
        <w:tc>
          <w:tcPr>
            <w:tcW w:w="5184" w:type="dxa"/>
            <w:vAlign w:val="center"/>
          </w:tcPr>
          <w:p w14:paraId="4A972D3D">
            <w:pPr>
              <w:spacing w:after="0" w:line="240" w:lineRule="auto"/>
            </w:pPr>
            <w:r>
              <w:rPr>
                <w:rFonts w:ascii="Times New Roman" w:hAnsi="Times New Roman"/>
                <w:b w:val="0"/>
                <w:sz w:val="18"/>
              </w:rPr>
              <w:t>Một nguyên liệu có thể xuất hiện trong nhiều công thức.</w:t>
            </w:r>
          </w:p>
        </w:tc>
      </w:tr>
      <w:tr w14:paraId="0B2E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B807B90">
            <w:pPr>
              <w:spacing w:after="0" w:line="240" w:lineRule="auto"/>
            </w:pPr>
            <w:r>
              <w:rPr>
                <w:rFonts w:ascii="Times New Roman" w:hAnsi="Times New Roman"/>
                <w:b w:val="0"/>
                <w:sz w:val="18"/>
              </w:rPr>
              <w:t>SANPHAM + NGUYENLIEU</w:t>
            </w:r>
          </w:p>
        </w:tc>
        <w:tc>
          <w:tcPr>
            <w:tcW w:w="2736" w:type="dxa"/>
            <w:vAlign w:val="center"/>
          </w:tcPr>
          <w:p w14:paraId="76D6FE7B">
            <w:pPr>
              <w:spacing w:after="0" w:line="240" w:lineRule="auto"/>
            </w:pPr>
            <w:r>
              <w:rPr>
                <w:rFonts w:ascii="Times New Roman" w:hAnsi="Times New Roman"/>
                <w:b w:val="0"/>
                <w:sz w:val="18"/>
              </w:rPr>
              <w:t>CONGTHUC_SANPHAM</w:t>
            </w:r>
          </w:p>
        </w:tc>
        <w:tc>
          <w:tcPr>
            <w:tcW w:w="1008" w:type="dxa"/>
            <w:vAlign w:val="center"/>
          </w:tcPr>
          <w:p w14:paraId="19FE7B96">
            <w:pPr>
              <w:spacing w:after="0" w:line="240" w:lineRule="auto"/>
            </w:pPr>
            <w:r>
              <w:rPr>
                <w:rFonts w:ascii="Times New Roman" w:hAnsi="Times New Roman"/>
                <w:b w:val="0"/>
                <w:sz w:val="18"/>
              </w:rPr>
              <w:t>1 - 1</w:t>
            </w:r>
          </w:p>
        </w:tc>
        <w:tc>
          <w:tcPr>
            <w:tcW w:w="5184" w:type="dxa"/>
            <w:vAlign w:val="center"/>
          </w:tcPr>
          <w:p w14:paraId="39CEFC49">
            <w:pPr>
              <w:spacing w:after="0" w:line="240" w:lineRule="auto"/>
            </w:pPr>
            <w:r>
              <w:rPr>
                <w:rFonts w:ascii="Times New Roman" w:hAnsi="Times New Roman"/>
                <w:b w:val="0"/>
                <w:sz w:val="18"/>
              </w:rPr>
              <w:t>Trong một sản phẩm, mỗi nguyên liệu chỉ có một dòng định mức hiện tại nhờ UNIQUE(ma_san_pham, ma_</w:t>
            </w:r>
            <w:bookmarkStart w:id="0" w:name="_GoBack"/>
            <w:bookmarkEnd w:id="0"/>
            <w:r>
              <w:rPr>
                <w:rFonts w:ascii="Times New Roman" w:hAnsi="Times New Roman"/>
                <w:b w:val="0"/>
                <w:sz w:val="18"/>
              </w:rPr>
              <w:t>nguyen_lieu).</w:t>
            </w:r>
          </w:p>
        </w:tc>
      </w:tr>
      <w:tr w14:paraId="05F2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ABEECBE">
            <w:pPr>
              <w:spacing w:after="0" w:line="240" w:lineRule="auto"/>
            </w:pPr>
            <w:r>
              <w:rPr>
                <w:rFonts w:ascii="Times New Roman" w:hAnsi="Times New Roman"/>
                <w:b w:val="0"/>
                <w:sz w:val="18"/>
              </w:rPr>
              <w:t>KHO</w:t>
            </w:r>
          </w:p>
        </w:tc>
        <w:tc>
          <w:tcPr>
            <w:tcW w:w="2736" w:type="dxa"/>
            <w:vAlign w:val="center"/>
          </w:tcPr>
          <w:p w14:paraId="6C8AE45C">
            <w:pPr>
              <w:spacing w:after="0" w:line="240" w:lineRule="auto"/>
            </w:pPr>
            <w:r>
              <w:rPr>
                <w:rFonts w:ascii="Times New Roman" w:hAnsi="Times New Roman"/>
                <w:b w:val="0"/>
                <w:sz w:val="18"/>
              </w:rPr>
              <w:t>TONKHO</w:t>
            </w:r>
          </w:p>
        </w:tc>
        <w:tc>
          <w:tcPr>
            <w:tcW w:w="1008" w:type="dxa"/>
            <w:vAlign w:val="center"/>
          </w:tcPr>
          <w:p w14:paraId="72D5D683">
            <w:pPr>
              <w:spacing w:after="0" w:line="240" w:lineRule="auto"/>
            </w:pPr>
            <w:r>
              <w:rPr>
                <w:rFonts w:ascii="Times New Roman" w:hAnsi="Times New Roman"/>
                <w:b w:val="0"/>
                <w:sz w:val="18"/>
              </w:rPr>
              <w:t>1 - N</w:t>
            </w:r>
          </w:p>
        </w:tc>
        <w:tc>
          <w:tcPr>
            <w:tcW w:w="5184" w:type="dxa"/>
            <w:vAlign w:val="center"/>
          </w:tcPr>
          <w:p w14:paraId="228522FC">
            <w:pPr>
              <w:spacing w:after="0" w:line="240" w:lineRule="auto"/>
            </w:pPr>
            <w:r>
              <w:rPr>
                <w:rFonts w:ascii="Times New Roman" w:hAnsi="Times New Roman"/>
                <w:b w:val="0"/>
                <w:sz w:val="18"/>
              </w:rPr>
              <w:t>Một kho có nhiều dòng tồn theo nguyên liệu.</w:t>
            </w:r>
          </w:p>
        </w:tc>
      </w:tr>
      <w:tr w14:paraId="0471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538FFB3">
            <w:pPr>
              <w:spacing w:after="0" w:line="240" w:lineRule="auto"/>
            </w:pPr>
            <w:r>
              <w:rPr>
                <w:rFonts w:ascii="Times New Roman" w:hAnsi="Times New Roman"/>
                <w:b w:val="0"/>
                <w:sz w:val="18"/>
              </w:rPr>
              <w:t>NGUYENLIEU</w:t>
            </w:r>
          </w:p>
        </w:tc>
        <w:tc>
          <w:tcPr>
            <w:tcW w:w="2736" w:type="dxa"/>
            <w:vAlign w:val="center"/>
          </w:tcPr>
          <w:p w14:paraId="2284C597">
            <w:pPr>
              <w:spacing w:after="0" w:line="240" w:lineRule="auto"/>
            </w:pPr>
            <w:r>
              <w:rPr>
                <w:rFonts w:ascii="Times New Roman" w:hAnsi="Times New Roman"/>
                <w:b w:val="0"/>
                <w:sz w:val="18"/>
              </w:rPr>
              <w:t>TONKHO</w:t>
            </w:r>
          </w:p>
        </w:tc>
        <w:tc>
          <w:tcPr>
            <w:tcW w:w="1008" w:type="dxa"/>
            <w:vAlign w:val="center"/>
          </w:tcPr>
          <w:p w14:paraId="3E3097EC">
            <w:pPr>
              <w:spacing w:after="0" w:line="240" w:lineRule="auto"/>
            </w:pPr>
            <w:r>
              <w:rPr>
                <w:rFonts w:ascii="Times New Roman" w:hAnsi="Times New Roman"/>
                <w:b w:val="0"/>
                <w:sz w:val="18"/>
              </w:rPr>
              <w:t>1 - N</w:t>
            </w:r>
          </w:p>
        </w:tc>
        <w:tc>
          <w:tcPr>
            <w:tcW w:w="5184" w:type="dxa"/>
            <w:vAlign w:val="center"/>
          </w:tcPr>
          <w:p w14:paraId="69541A1A">
            <w:pPr>
              <w:spacing w:after="0" w:line="240" w:lineRule="auto"/>
            </w:pPr>
            <w:r>
              <w:rPr>
                <w:rFonts w:ascii="Times New Roman" w:hAnsi="Times New Roman"/>
                <w:b w:val="0"/>
                <w:sz w:val="18"/>
              </w:rPr>
              <w:t>Một nguyên liệu có nhiều dòng tồn ở nhiều kho.</w:t>
            </w:r>
          </w:p>
        </w:tc>
      </w:tr>
      <w:tr w14:paraId="52FC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2D4FEE0">
            <w:pPr>
              <w:spacing w:after="0" w:line="240" w:lineRule="auto"/>
            </w:pPr>
            <w:r>
              <w:rPr>
                <w:rFonts w:ascii="Times New Roman" w:hAnsi="Times New Roman"/>
                <w:b w:val="0"/>
                <w:sz w:val="18"/>
              </w:rPr>
              <w:t>KHO + NGUYENLIEU</w:t>
            </w:r>
          </w:p>
        </w:tc>
        <w:tc>
          <w:tcPr>
            <w:tcW w:w="2736" w:type="dxa"/>
            <w:vAlign w:val="center"/>
          </w:tcPr>
          <w:p w14:paraId="09BBA5E0">
            <w:pPr>
              <w:spacing w:after="0" w:line="240" w:lineRule="auto"/>
            </w:pPr>
            <w:r>
              <w:rPr>
                <w:rFonts w:ascii="Times New Roman" w:hAnsi="Times New Roman"/>
                <w:b w:val="0"/>
                <w:sz w:val="18"/>
              </w:rPr>
              <w:t>TONKHO</w:t>
            </w:r>
          </w:p>
        </w:tc>
        <w:tc>
          <w:tcPr>
            <w:tcW w:w="1008" w:type="dxa"/>
            <w:vAlign w:val="center"/>
          </w:tcPr>
          <w:p w14:paraId="013DFCF8">
            <w:pPr>
              <w:spacing w:after="0" w:line="240" w:lineRule="auto"/>
            </w:pPr>
            <w:r>
              <w:rPr>
                <w:rFonts w:ascii="Times New Roman" w:hAnsi="Times New Roman"/>
                <w:b w:val="0"/>
                <w:sz w:val="18"/>
              </w:rPr>
              <w:t>1 - 1</w:t>
            </w:r>
          </w:p>
        </w:tc>
        <w:tc>
          <w:tcPr>
            <w:tcW w:w="5184" w:type="dxa"/>
            <w:vAlign w:val="center"/>
          </w:tcPr>
          <w:p w14:paraId="2B7731E0">
            <w:pPr>
              <w:spacing w:after="0" w:line="240" w:lineRule="auto"/>
            </w:pPr>
            <w:r>
              <w:rPr>
                <w:rFonts w:ascii="Times New Roman" w:hAnsi="Times New Roman"/>
                <w:b w:val="0"/>
                <w:sz w:val="18"/>
              </w:rPr>
              <w:t>Trong một kho, mỗi nguyên liệu chỉ có một dòng TONKHO nhờ UNIQUE(ma_kho, ma_nguyen_lieu).</w:t>
            </w:r>
          </w:p>
        </w:tc>
      </w:tr>
      <w:tr w14:paraId="05F1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3D2ED9F">
            <w:pPr>
              <w:spacing w:after="0" w:line="240" w:lineRule="auto"/>
            </w:pPr>
            <w:r>
              <w:rPr>
                <w:rFonts w:ascii="Times New Roman" w:hAnsi="Times New Roman"/>
                <w:b w:val="0"/>
                <w:sz w:val="18"/>
              </w:rPr>
              <w:t>NHACUNGCAP</w:t>
            </w:r>
          </w:p>
        </w:tc>
        <w:tc>
          <w:tcPr>
            <w:tcW w:w="2736" w:type="dxa"/>
            <w:vAlign w:val="center"/>
          </w:tcPr>
          <w:p w14:paraId="020AC781">
            <w:pPr>
              <w:spacing w:after="0" w:line="240" w:lineRule="auto"/>
            </w:pPr>
            <w:r>
              <w:rPr>
                <w:rFonts w:ascii="Times New Roman" w:hAnsi="Times New Roman"/>
                <w:b w:val="0"/>
                <w:sz w:val="18"/>
              </w:rPr>
              <w:t>PHIEUNHAP</w:t>
            </w:r>
          </w:p>
        </w:tc>
        <w:tc>
          <w:tcPr>
            <w:tcW w:w="1008" w:type="dxa"/>
            <w:vAlign w:val="center"/>
          </w:tcPr>
          <w:p w14:paraId="585411CE">
            <w:pPr>
              <w:spacing w:after="0" w:line="240" w:lineRule="auto"/>
            </w:pPr>
            <w:r>
              <w:rPr>
                <w:rFonts w:ascii="Times New Roman" w:hAnsi="Times New Roman"/>
                <w:b w:val="0"/>
                <w:sz w:val="18"/>
              </w:rPr>
              <w:t>1 - N</w:t>
            </w:r>
          </w:p>
        </w:tc>
        <w:tc>
          <w:tcPr>
            <w:tcW w:w="5184" w:type="dxa"/>
            <w:vAlign w:val="center"/>
          </w:tcPr>
          <w:p w14:paraId="350D0F5C">
            <w:pPr>
              <w:spacing w:after="0" w:line="240" w:lineRule="auto"/>
            </w:pPr>
            <w:r>
              <w:rPr>
                <w:rFonts w:ascii="Times New Roman" w:hAnsi="Times New Roman"/>
                <w:b w:val="0"/>
                <w:sz w:val="18"/>
              </w:rPr>
              <w:t>Một nhà cung cấp có thể phát sinh nhiều phiếu nhập; một phiếu nhập thuộc về một nhà cung cấp.</w:t>
            </w:r>
          </w:p>
        </w:tc>
      </w:tr>
      <w:tr w14:paraId="7490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B8FECE8">
            <w:pPr>
              <w:spacing w:after="0" w:line="240" w:lineRule="auto"/>
            </w:pPr>
            <w:r>
              <w:rPr>
                <w:rFonts w:ascii="Times New Roman" w:hAnsi="Times New Roman"/>
                <w:b w:val="0"/>
                <w:sz w:val="18"/>
              </w:rPr>
              <w:t>KHO</w:t>
            </w:r>
          </w:p>
        </w:tc>
        <w:tc>
          <w:tcPr>
            <w:tcW w:w="2736" w:type="dxa"/>
            <w:vAlign w:val="center"/>
          </w:tcPr>
          <w:p w14:paraId="65ECABD9">
            <w:pPr>
              <w:spacing w:after="0" w:line="240" w:lineRule="auto"/>
            </w:pPr>
            <w:r>
              <w:rPr>
                <w:rFonts w:ascii="Times New Roman" w:hAnsi="Times New Roman"/>
                <w:b w:val="0"/>
                <w:sz w:val="18"/>
              </w:rPr>
              <w:t>PHIEUNHAP</w:t>
            </w:r>
          </w:p>
        </w:tc>
        <w:tc>
          <w:tcPr>
            <w:tcW w:w="1008" w:type="dxa"/>
            <w:vAlign w:val="center"/>
          </w:tcPr>
          <w:p w14:paraId="0D02F942">
            <w:pPr>
              <w:spacing w:after="0" w:line="240" w:lineRule="auto"/>
            </w:pPr>
            <w:r>
              <w:rPr>
                <w:rFonts w:ascii="Times New Roman" w:hAnsi="Times New Roman"/>
                <w:b w:val="0"/>
                <w:sz w:val="18"/>
              </w:rPr>
              <w:t>1 - N</w:t>
            </w:r>
          </w:p>
        </w:tc>
        <w:tc>
          <w:tcPr>
            <w:tcW w:w="5184" w:type="dxa"/>
            <w:vAlign w:val="center"/>
          </w:tcPr>
          <w:p w14:paraId="6D1458FF">
            <w:pPr>
              <w:spacing w:after="0" w:line="240" w:lineRule="auto"/>
            </w:pPr>
            <w:r>
              <w:rPr>
                <w:rFonts w:ascii="Times New Roman" w:hAnsi="Times New Roman"/>
                <w:b w:val="0"/>
                <w:sz w:val="18"/>
              </w:rPr>
              <w:t>Một kho có nhiều phiếu nhập.</w:t>
            </w:r>
          </w:p>
        </w:tc>
      </w:tr>
      <w:tr w14:paraId="49FA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D96B0A3">
            <w:pPr>
              <w:spacing w:after="0" w:line="240" w:lineRule="auto"/>
            </w:pPr>
            <w:r>
              <w:rPr>
                <w:rFonts w:ascii="Times New Roman" w:hAnsi="Times New Roman"/>
                <w:b w:val="0"/>
                <w:sz w:val="18"/>
              </w:rPr>
              <w:t>NGUOIDUNG</w:t>
            </w:r>
          </w:p>
        </w:tc>
        <w:tc>
          <w:tcPr>
            <w:tcW w:w="2736" w:type="dxa"/>
            <w:vAlign w:val="center"/>
          </w:tcPr>
          <w:p w14:paraId="109E6270">
            <w:pPr>
              <w:spacing w:after="0" w:line="240" w:lineRule="auto"/>
            </w:pPr>
            <w:r>
              <w:rPr>
                <w:rFonts w:ascii="Times New Roman" w:hAnsi="Times New Roman"/>
                <w:b w:val="0"/>
                <w:sz w:val="18"/>
              </w:rPr>
              <w:t>PHIEUNHAP</w:t>
            </w:r>
          </w:p>
        </w:tc>
        <w:tc>
          <w:tcPr>
            <w:tcW w:w="1008" w:type="dxa"/>
            <w:vAlign w:val="center"/>
          </w:tcPr>
          <w:p w14:paraId="06D740C5">
            <w:pPr>
              <w:spacing w:after="0" w:line="240" w:lineRule="auto"/>
            </w:pPr>
            <w:r>
              <w:rPr>
                <w:rFonts w:ascii="Times New Roman" w:hAnsi="Times New Roman"/>
                <w:b w:val="0"/>
                <w:sz w:val="18"/>
              </w:rPr>
              <w:t>1 - N</w:t>
            </w:r>
          </w:p>
        </w:tc>
        <w:tc>
          <w:tcPr>
            <w:tcW w:w="5184" w:type="dxa"/>
            <w:vAlign w:val="center"/>
          </w:tcPr>
          <w:p w14:paraId="4EE9D0AA">
            <w:pPr>
              <w:spacing w:after="0" w:line="240" w:lineRule="auto"/>
            </w:pPr>
            <w:r>
              <w:rPr>
                <w:rFonts w:ascii="Times New Roman" w:hAnsi="Times New Roman"/>
                <w:b w:val="0"/>
                <w:sz w:val="18"/>
              </w:rPr>
              <w:t>Một người dùng có thể tạo nhiều phiếu nhập.</w:t>
            </w:r>
          </w:p>
        </w:tc>
      </w:tr>
      <w:tr w14:paraId="46BC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D263392">
            <w:pPr>
              <w:spacing w:after="0" w:line="240" w:lineRule="auto"/>
            </w:pPr>
            <w:r>
              <w:rPr>
                <w:rFonts w:ascii="Times New Roman" w:hAnsi="Times New Roman"/>
                <w:b w:val="0"/>
                <w:sz w:val="18"/>
              </w:rPr>
              <w:t>PHIEUNHAP</w:t>
            </w:r>
          </w:p>
        </w:tc>
        <w:tc>
          <w:tcPr>
            <w:tcW w:w="2736" w:type="dxa"/>
            <w:vAlign w:val="center"/>
          </w:tcPr>
          <w:p w14:paraId="15B68F47">
            <w:pPr>
              <w:spacing w:after="0" w:line="240" w:lineRule="auto"/>
            </w:pPr>
            <w:r>
              <w:rPr>
                <w:rFonts w:ascii="Times New Roman" w:hAnsi="Times New Roman"/>
                <w:b w:val="0"/>
                <w:sz w:val="18"/>
              </w:rPr>
              <w:t>CHITIETPHIEUNHAP</w:t>
            </w:r>
          </w:p>
        </w:tc>
        <w:tc>
          <w:tcPr>
            <w:tcW w:w="1008" w:type="dxa"/>
            <w:vAlign w:val="center"/>
          </w:tcPr>
          <w:p w14:paraId="2C4B216B">
            <w:pPr>
              <w:spacing w:after="0" w:line="240" w:lineRule="auto"/>
            </w:pPr>
            <w:r>
              <w:rPr>
                <w:rFonts w:ascii="Times New Roman" w:hAnsi="Times New Roman"/>
                <w:b w:val="0"/>
                <w:sz w:val="18"/>
              </w:rPr>
              <w:t>1 - N</w:t>
            </w:r>
          </w:p>
        </w:tc>
        <w:tc>
          <w:tcPr>
            <w:tcW w:w="5184" w:type="dxa"/>
            <w:vAlign w:val="center"/>
          </w:tcPr>
          <w:p w14:paraId="68D8407A">
            <w:pPr>
              <w:spacing w:after="0" w:line="240" w:lineRule="auto"/>
            </w:pPr>
            <w:r>
              <w:rPr>
                <w:rFonts w:ascii="Times New Roman" w:hAnsi="Times New Roman"/>
                <w:b w:val="0"/>
                <w:sz w:val="18"/>
              </w:rPr>
              <w:t>Một phiếu nhập có nhiều dòng chi tiết.</w:t>
            </w:r>
          </w:p>
        </w:tc>
      </w:tr>
      <w:tr w14:paraId="7AC00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4540237">
            <w:pPr>
              <w:spacing w:after="0" w:line="240" w:lineRule="auto"/>
            </w:pPr>
            <w:r>
              <w:rPr>
                <w:rFonts w:ascii="Times New Roman" w:hAnsi="Times New Roman"/>
                <w:b w:val="0"/>
                <w:sz w:val="18"/>
              </w:rPr>
              <w:t>NGUYENLIEU</w:t>
            </w:r>
          </w:p>
        </w:tc>
        <w:tc>
          <w:tcPr>
            <w:tcW w:w="2736" w:type="dxa"/>
            <w:vAlign w:val="center"/>
          </w:tcPr>
          <w:p w14:paraId="3A0CB0C0">
            <w:pPr>
              <w:spacing w:after="0" w:line="240" w:lineRule="auto"/>
            </w:pPr>
            <w:r>
              <w:rPr>
                <w:rFonts w:ascii="Times New Roman" w:hAnsi="Times New Roman"/>
                <w:b w:val="0"/>
                <w:sz w:val="18"/>
              </w:rPr>
              <w:t>CHITIETPHIEUNHAP</w:t>
            </w:r>
          </w:p>
        </w:tc>
        <w:tc>
          <w:tcPr>
            <w:tcW w:w="1008" w:type="dxa"/>
            <w:vAlign w:val="center"/>
          </w:tcPr>
          <w:p w14:paraId="451CE234">
            <w:pPr>
              <w:spacing w:after="0" w:line="240" w:lineRule="auto"/>
            </w:pPr>
            <w:r>
              <w:rPr>
                <w:rFonts w:ascii="Times New Roman" w:hAnsi="Times New Roman"/>
                <w:b w:val="0"/>
                <w:sz w:val="18"/>
              </w:rPr>
              <w:t>1 - N</w:t>
            </w:r>
          </w:p>
        </w:tc>
        <w:tc>
          <w:tcPr>
            <w:tcW w:w="5184" w:type="dxa"/>
            <w:vAlign w:val="center"/>
          </w:tcPr>
          <w:p w14:paraId="639B99D7">
            <w:pPr>
              <w:spacing w:after="0" w:line="240" w:lineRule="auto"/>
            </w:pPr>
            <w:r>
              <w:rPr>
                <w:rFonts w:ascii="Times New Roman" w:hAnsi="Times New Roman"/>
                <w:b w:val="0"/>
                <w:sz w:val="18"/>
              </w:rPr>
              <w:t>Một nguyên liệu có thể được nhập nhiều lần.</w:t>
            </w:r>
          </w:p>
        </w:tc>
      </w:tr>
      <w:tr w14:paraId="78DA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AB05881">
            <w:pPr>
              <w:spacing w:after="0" w:line="240" w:lineRule="auto"/>
            </w:pPr>
            <w:r>
              <w:rPr>
                <w:rFonts w:ascii="Times New Roman" w:hAnsi="Times New Roman"/>
                <w:b w:val="0"/>
                <w:sz w:val="18"/>
              </w:rPr>
              <w:t>CHITIETPHIEUNHAP</w:t>
            </w:r>
          </w:p>
        </w:tc>
        <w:tc>
          <w:tcPr>
            <w:tcW w:w="2736" w:type="dxa"/>
            <w:vAlign w:val="center"/>
          </w:tcPr>
          <w:p w14:paraId="35522D41">
            <w:pPr>
              <w:spacing w:after="0" w:line="240" w:lineRule="auto"/>
            </w:pPr>
            <w:r>
              <w:rPr>
                <w:rFonts w:ascii="Times New Roman" w:hAnsi="Times New Roman"/>
                <w:b w:val="0"/>
                <w:sz w:val="18"/>
              </w:rPr>
              <w:t>LOHANG_NGUYENLIEU</w:t>
            </w:r>
          </w:p>
        </w:tc>
        <w:tc>
          <w:tcPr>
            <w:tcW w:w="1008" w:type="dxa"/>
            <w:vAlign w:val="center"/>
          </w:tcPr>
          <w:p w14:paraId="7C1F2EF4">
            <w:pPr>
              <w:spacing w:after="0" w:line="240" w:lineRule="auto"/>
            </w:pPr>
            <w:r>
              <w:rPr>
                <w:rFonts w:ascii="Times New Roman" w:hAnsi="Times New Roman"/>
                <w:b w:val="0"/>
                <w:sz w:val="18"/>
              </w:rPr>
              <w:t>1 - 1</w:t>
            </w:r>
          </w:p>
        </w:tc>
        <w:tc>
          <w:tcPr>
            <w:tcW w:w="5184" w:type="dxa"/>
            <w:vAlign w:val="center"/>
          </w:tcPr>
          <w:p w14:paraId="53752B0A">
            <w:pPr>
              <w:spacing w:after="0" w:line="240" w:lineRule="auto"/>
            </w:pPr>
            <w:r>
              <w:rPr>
                <w:rFonts w:ascii="Times New Roman" w:hAnsi="Times New Roman"/>
                <w:b w:val="0"/>
                <w:sz w:val="18"/>
              </w:rPr>
              <w:t>Thông thường một dòng nhập tạo một lô.</w:t>
            </w:r>
          </w:p>
        </w:tc>
      </w:tr>
      <w:tr w14:paraId="7818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6085270">
            <w:pPr>
              <w:spacing w:after="0" w:line="240" w:lineRule="auto"/>
            </w:pPr>
            <w:r>
              <w:rPr>
                <w:rFonts w:ascii="Times New Roman" w:hAnsi="Times New Roman"/>
                <w:b w:val="0"/>
                <w:sz w:val="18"/>
              </w:rPr>
              <w:t>KHO</w:t>
            </w:r>
          </w:p>
        </w:tc>
        <w:tc>
          <w:tcPr>
            <w:tcW w:w="2736" w:type="dxa"/>
            <w:vAlign w:val="center"/>
          </w:tcPr>
          <w:p w14:paraId="14CC7691">
            <w:pPr>
              <w:spacing w:after="0" w:line="240" w:lineRule="auto"/>
            </w:pPr>
            <w:r>
              <w:rPr>
                <w:rFonts w:ascii="Times New Roman" w:hAnsi="Times New Roman"/>
                <w:b w:val="0"/>
                <w:sz w:val="18"/>
              </w:rPr>
              <w:t>LOHANG_NGUYENLIEU</w:t>
            </w:r>
          </w:p>
        </w:tc>
        <w:tc>
          <w:tcPr>
            <w:tcW w:w="1008" w:type="dxa"/>
            <w:vAlign w:val="center"/>
          </w:tcPr>
          <w:p w14:paraId="25DDC25B">
            <w:pPr>
              <w:spacing w:after="0" w:line="240" w:lineRule="auto"/>
            </w:pPr>
            <w:r>
              <w:rPr>
                <w:rFonts w:ascii="Times New Roman" w:hAnsi="Times New Roman"/>
                <w:b w:val="0"/>
                <w:sz w:val="18"/>
              </w:rPr>
              <w:t>1 - N</w:t>
            </w:r>
          </w:p>
        </w:tc>
        <w:tc>
          <w:tcPr>
            <w:tcW w:w="5184" w:type="dxa"/>
            <w:vAlign w:val="center"/>
          </w:tcPr>
          <w:p w14:paraId="1C040FE0">
            <w:pPr>
              <w:spacing w:after="0" w:line="240" w:lineRule="auto"/>
            </w:pPr>
            <w:r>
              <w:rPr>
                <w:rFonts w:ascii="Times New Roman" w:hAnsi="Times New Roman"/>
                <w:b w:val="0"/>
                <w:sz w:val="18"/>
              </w:rPr>
              <w:t>Một kho chứa nhiều lô nguyên liệu.</w:t>
            </w:r>
          </w:p>
        </w:tc>
      </w:tr>
      <w:tr w14:paraId="508F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5D00EDE">
            <w:pPr>
              <w:spacing w:after="0" w:line="240" w:lineRule="auto"/>
            </w:pPr>
            <w:r>
              <w:rPr>
                <w:rFonts w:ascii="Times New Roman" w:hAnsi="Times New Roman"/>
                <w:b w:val="0"/>
                <w:sz w:val="18"/>
              </w:rPr>
              <w:t>NGUYENLIEU</w:t>
            </w:r>
          </w:p>
        </w:tc>
        <w:tc>
          <w:tcPr>
            <w:tcW w:w="2736" w:type="dxa"/>
            <w:vAlign w:val="center"/>
          </w:tcPr>
          <w:p w14:paraId="4AB5B2B6">
            <w:pPr>
              <w:spacing w:after="0" w:line="240" w:lineRule="auto"/>
            </w:pPr>
            <w:r>
              <w:rPr>
                <w:rFonts w:ascii="Times New Roman" w:hAnsi="Times New Roman"/>
                <w:b w:val="0"/>
                <w:sz w:val="18"/>
              </w:rPr>
              <w:t>LOHANG_NGUYENLIEU</w:t>
            </w:r>
          </w:p>
        </w:tc>
        <w:tc>
          <w:tcPr>
            <w:tcW w:w="1008" w:type="dxa"/>
            <w:vAlign w:val="center"/>
          </w:tcPr>
          <w:p w14:paraId="6D30DFD2">
            <w:pPr>
              <w:spacing w:after="0" w:line="240" w:lineRule="auto"/>
            </w:pPr>
            <w:r>
              <w:rPr>
                <w:rFonts w:ascii="Times New Roman" w:hAnsi="Times New Roman"/>
                <w:b w:val="0"/>
                <w:sz w:val="18"/>
              </w:rPr>
              <w:t>1 - N</w:t>
            </w:r>
          </w:p>
        </w:tc>
        <w:tc>
          <w:tcPr>
            <w:tcW w:w="5184" w:type="dxa"/>
            <w:vAlign w:val="center"/>
          </w:tcPr>
          <w:p w14:paraId="55D8BB3C">
            <w:pPr>
              <w:spacing w:after="0" w:line="240" w:lineRule="auto"/>
            </w:pPr>
            <w:r>
              <w:rPr>
                <w:rFonts w:ascii="Times New Roman" w:hAnsi="Times New Roman"/>
                <w:b w:val="0"/>
                <w:sz w:val="18"/>
              </w:rPr>
              <w:t>Một nguyên liệu có nhiều lô.</w:t>
            </w:r>
          </w:p>
        </w:tc>
      </w:tr>
      <w:tr w14:paraId="129A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0AFE0A4">
            <w:pPr>
              <w:spacing w:after="0" w:line="240" w:lineRule="auto"/>
            </w:pPr>
            <w:r>
              <w:rPr>
                <w:rFonts w:ascii="Times New Roman" w:hAnsi="Times New Roman"/>
                <w:b w:val="0"/>
                <w:sz w:val="18"/>
              </w:rPr>
              <w:t>KHO</w:t>
            </w:r>
          </w:p>
        </w:tc>
        <w:tc>
          <w:tcPr>
            <w:tcW w:w="2736" w:type="dxa"/>
            <w:vAlign w:val="center"/>
          </w:tcPr>
          <w:p w14:paraId="7A1DF85D">
            <w:pPr>
              <w:spacing w:after="0" w:line="240" w:lineRule="auto"/>
            </w:pPr>
            <w:r>
              <w:rPr>
                <w:rFonts w:ascii="Times New Roman" w:hAnsi="Times New Roman"/>
                <w:b w:val="0"/>
                <w:sz w:val="18"/>
              </w:rPr>
              <w:t>PHIEUXUAT</w:t>
            </w:r>
          </w:p>
        </w:tc>
        <w:tc>
          <w:tcPr>
            <w:tcW w:w="1008" w:type="dxa"/>
            <w:vAlign w:val="center"/>
          </w:tcPr>
          <w:p w14:paraId="6389ACE5">
            <w:pPr>
              <w:spacing w:after="0" w:line="240" w:lineRule="auto"/>
            </w:pPr>
            <w:r>
              <w:rPr>
                <w:rFonts w:ascii="Times New Roman" w:hAnsi="Times New Roman"/>
                <w:b w:val="0"/>
                <w:sz w:val="18"/>
              </w:rPr>
              <w:t>1 - N</w:t>
            </w:r>
          </w:p>
        </w:tc>
        <w:tc>
          <w:tcPr>
            <w:tcW w:w="5184" w:type="dxa"/>
            <w:vAlign w:val="center"/>
          </w:tcPr>
          <w:p w14:paraId="41244395">
            <w:pPr>
              <w:spacing w:after="0" w:line="240" w:lineRule="auto"/>
            </w:pPr>
            <w:r>
              <w:rPr>
                <w:rFonts w:ascii="Times New Roman" w:hAnsi="Times New Roman"/>
                <w:b w:val="0"/>
                <w:sz w:val="18"/>
              </w:rPr>
              <w:t>Một kho có nhiều phiếu xuất.</w:t>
            </w:r>
          </w:p>
        </w:tc>
      </w:tr>
      <w:tr w14:paraId="2CF0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26673D2">
            <w:pPr>
              <w:spacing w:after="0" w:line="240" w:lineRule="auto"/>
            </w:pPr>
            <w:r>
              <w:rPr>
                <w:rFonts w:ascii="Times New Roman" w:hAnsi="Times New Roman"/>
                <w:b w:val="0"/>
                <w:sz w:val="18"/>
              </w:rPr>
              <w:t>NGUOIDUNG</w:t>
            </w:r>
          </w:p>
        </w:tc>
        <w:tc>
          <w:tcPr>
            <w:tcW w:w="2736" w:type="dxa"/>
            <w:vAlign w:val="center"/>
          </w:tcPr>
          <w:p w14:paraId="296A0221">
            <w:pPr>
              <w:spacing w:after="0" w:line="240" w:lineRule="auto"/>
            </w:pPr>
            <w:r>
              <w:rPr>
                <w:rFonts w:ascii="Times New Roman" w:hAnsi="Times New Roman"/>
                <w:b w:val="0"/>
                <w:sz w:val="18"/>
              </w:rPr>
              <w:t>PHIEUXUAT</w:t>
            </w:r>
          </w:p>
        </w:tc>
        <w:tc>
          <w:tcPr>
            <w:tcW w:w="1008" w:type="dxa"/>
            <w:vAlign w:val="center"/>
          </w:tcPr>
          <w:p w14:paraId="58746D51">
            <w:pPr>
              <w:spacing w:after="0" w:line="240" w:lineRule="auto"/>
            </w:pPr>
            <w:r>
              <w:rPr>
                <w:rFonts w:ascii="Times New Roman" w:hAnsi="Times New Roman"/>
                <w:b w:val="0"/>
                <w:sz w:val="18"/>
              </w:rPr>
              <w:t>1 - N</w:t>
            </w:r>
          </w:p>
        </w:tc>
        <w:tc>
          <w:tcPr>
            <w:tcW w:w="5184" w:type="dxa"/>
            <w:vAlign w:val="center"/>
          </w:tcPr>
          <w:p w14:paraId="5BFAAE43">
            <w:pPr>
              <w:spacing w:after="0" w:line="240" w:lineRule="auto"/>
            </w:pPr>
            <w:r>
              <w:rPr>
                <w:rFonts w:ascii="Times New Roman" w:hAnsi="Times New Roman"/>
                <w:b w:val="0"/>
                <w:sz w:val="18"/>
              </w:rPr>
              <w:t>Một người dùng có thể tạo nhiều phiếu xuất.</w:t>
            </w:r>
          </w:p>
        </w:tc>
      </w:tr>
      <w:tr w14:paraId="350E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97C1336">
            <w:pPr>
              <w:spacing w:after="0" w:line="240" w:lineRule="auto"/>
            </w:pPr>
            <w:r>
              <w:rPr>
                <w:rFonts w:ascii="Times New Roman" w:hAnsi="Times New Roman"/>
                <w:b w:val="0"/>
                <w:sz w:val="18"/>
              </w:rPr>
              <w:t>PHIEUXUAT</w:t>
            </w:r>
          </w:p>
        </w:tc>
        <w:tc>
          <w:tcPr>
            <w:tcW w:w="2736" w:type="dxa"/>
            <w:vAlign w:val="center"/>
          </w:tcPr>
          <w:p w14:paraId="0CC00862">
            <w:pPr>
              <w:spacing w:after="0" w:line="240" w:lineRule="auto"/>
            </w:pPr>
            <w:r>
              <w:rPr>
                <w:rFonts w:ascii="Times New Roman" w:hAnsi="Times New Roman"/>
                <w:b w:val="0"/>
                <w:sz w:val="18"/>
              </w:rPr>
              <w:t>CHITIETPHIEUXUAT</w:t>
            </w:r>
          </w:p>
        </w:tc>
        <w:tc>
          <w:tcPr>
            <w:tcW w:w="1008" w:type="dxa"/>
            <w:vAlign w:val="center"/>
          </w:tcPr>
          <w:p w14:paraId="2F024BB9">
            <w:pPr>
              <w:spacing w:after="0" w:line="240" w:lineRule="auto"/>
            </w:pPr>
            <w:r>
              <w:rPr>
                <w:rFonts w:ascii="Times New Roman" w:hAnsi="Times New Roman"/>
                <w:b w:val="0"/>
                <w:sz w:val="18"/>
              </w:rPr>
              <w:t>1 - N</w:t>
            </w:r>
          </w:p>
        </w:tc>
        <w:tc>
          <w:tcPr>
            <w:tcW w:w="5184" w:type="dxa"/>
            <w:vAlign w:val="center"/>
          </w:tcPr>
          <w:p w14:paraId="0AB28695">
            <w:pPr>
              <w:spacing w:after="0" w:line="240" w:lineRule="auto"/>
            </w:pPr>
            <w:r>
              <w:rPr>
                <w:rFonts w:ascii="Times New Roman" w:hAnsi="Times New Roman"/>
                <w:b w:val="0"/>
                <w:sz w:val="18"/>
              </w:rPr>
              <w:t>Một phiếu xuất có nhiều dòng chi tiết.</w:t>
            </w:r>
          </w:p>
        </w:tc>
      </w:tr>
      <w:tr w14:paraId="7873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83C5850">
            <w:pPr>
              <w:spacing w:after="0" w:line="240" w:lineRule="auto"/>
            </w:pPr>
            <w:r>
              <w:rPr>
                <w:rFonts w:ascii="Times New Roman" w:hAnsi="Times New Roman"/>
                <w:b w:val="0"/>
                <w:sz w:val="18"/>
              </w:rPr>
              <w:t>NGUYENLIEU</w:t>
            </w:r>
          </w:p>
        </w:tc>
        <w:tc>
          <w:tcPr>
            <w:tcW w:w="2736" w:type="dxa"/>
            <w:vAlign w:val="center"/>
          </w:tcPr>
          <w:p w14:paraId="36AFF47B">
            <w:pPr>
              <w:spacing w:after="0" w:line="240" w:lineRule="auto"/>
            </w:pPr>
            <w:r>
              <w:rPr>
                <w:rFonts w:ascii="Times New Roman" w:hAnsi="Times New Roman"/>
                <w:b w:val="0"/>
                <w:sz w:val="18"/>
              </w:rPr>
              <w:t>CHITIETPHIEUXUAT</w:t>
            </w:r>
          </w:p>
        </w:tc>
        <w:tc>
          <w:tcPr>
            <w:tcW w:w="1008" w:type="dxa"/>
            <w:vAlign w:val="center"/>
          </w:tcPr>
          <w:p w14:paraId="7BEE683D">
            <w:pPr>
              <w:spacing w:after="0" w:line="240" w:lineRule="auto"/>
            </w:pPr>
            <w:r>
              <w:rPr>
                <w:rFonts w:ascii="Times New Roman" w:hAnsi="Times New Roman"/>
                <w:b w:val="0"/>
                <w:sz w:val="18"/>
              </w:rPr>
              <w:t>1 - N</w:t>
            </w:r>
          </w:p>
        </w:tc>
        <w:tc>
          <w:tcPr>
            <w:tcW w:w="5184" w:type="dxa"/>
            <w:vAlign w:val="center"/>
          </w:tcPr>
          <w:p w14:paraId="1A77898E">
            <w:pPr>
              <w:spacing w:after="0" w:line="240" w:lineRule="auto"/>
            </w:pPr>
            <w:r>
              <w:rPr>
                <w:rFonts w:ascii="Times New Roman" w:hAnsi="Times New Roman"/>
                <w:b w:val="0"/>
                <w:sz w:val="18"/>
              </w:rPr>
              <w:t>Một nguyên liệu có thể được xuất nhiều lần.</w:t>
            </w:r>
          </w:p>
        </w:tc>
      </w:tr>
      <w:tr w14:paraId="282A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0C9BBB8">
            <w:pPr>
              <w:spacing w:after="0" w:line="240" w:lineRule="auto"/>
            </w:pPr>
            <w:r>
              <w:rPr>
                <w:rFonts w:ascii="Times New Roman" w:hAnsi="Times New Roman"/>
                <w:b w:val="0"/>
                <w:sz w:val="18"/>
              </w:rPr>
              <w:t>LOHANG_NGUYENLIEU</w:t>
            </w:r>
          </w:p>
        </w:tc>
        <w:tc>
          <w:tcPr>
            <w:tcW w:w="2736" w:type="dxa"/>
            <w:vAlign w:val="center"/>
          </w:tcPr>
          <w:p w14:paraId="2C796D7A">
            <w:pPr>
              <w:spacing w:after="0" w:line="240" w:lineRule="auto"/>
            </w:pPr>
            <w:r>
              <w:rPr>
                <w:rFonts w:ascii="Times New Roman" w:hAnsi="Times New Roman"/>
                <w:b w:val="0"/>
                <w:sz w:val="18"/>
              </w:rPr>
              <w:t>CHITIETPHIEUXUAT</w:t>
            </w:r>
          </w:p>
        </w:tc>
        <w:tc>
          <w:tcPr>
            <w:tcW w:w="1008" w:type="dxa"/>
            <w:vAlign w:val="center"/>
          </w:tcPr>
          <w:p w14:paraId="0F74FDF7">
            <w:pPr>
              <w:spacing w:after="0" w:line="240" w:lineRule="auto"/>
            </w:pPr>
            <w:r>
              <w:rPr>
                <w:rFonts w:ascii="Times New Roman" w:hAnsi="Times New Roman"/>
                <w:b w:val="0"/>
                <w:sz w:val="18"/>
              </w:rPr>
              <w:t>1 - N</w:t>
            </w:r>
          </w:p>
        </w:tc>
        <w:tc>
          <w:tcPr>
            <w:tcW w:w="5184" w:type="dxa"/>
            <w:vAlign w:val="center"/>
          </w:tcPr>
          <w:p w14:paraId="6181F1DA">
            <w:pPr>
              <w:spacing w:after="0" w:line="240" w:lineRule="auto"/>
            </w:pPr>
            <w:r>
              <w:rPr>
                <w:rFonts w:ascii="Times New Roman" w:hAnsi="Times New Roman"/>
                <w:b w:val="0"/>
                <w:sz w:val="18"/>
              </w:rPr>
              <w:t>Một lô có thể được xuất nhiều lần.</w:t>
            </w:r>
          </w:p>
        </w:tc>
      </w:tr>
      <w:tr w14:paraId="6F87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CF7A3AE">
            <w:pPr>
              <w:spacing w:after="0" w:line="240" w:lineRule="auto"/>
            </w:pPr>
            <w:r>
              <w:rPr>
                <w:rFonts w:ascii="Times New Roman" w:hAnsi="Times New Roman"/>
                <w:b w:val="0"/>
                <w:sz w:val="18"/>
              </w:rPr>
              <w:t>KHO</w:t>
            </w:r>
          </w:p>
        </w:tc>
        <w:tc>
          <w:tcPr>
            <w:tcW w:w="2736" w:type="dxa"/>
            <w:vAlign w:val="center"/>
          </w:tcPr>
          <w:p w14:paraId="097B6D58">
            <w:pPr>
              <w:spacing w:after="0" w:line="240" w:lineRule="auto"/>
            </w:pPr>
            <w:r>
              <w:rPr>
                <w:rFonts w:ascii="Times New Roman" w:hAnsi="Times New Roman"/>
                <w:b w:val="0"/>
                <w:sz w:val="18"/>
              </w:rPr>
              <w:t>PHIEUDIEUCHUYEN</w:t>
            </w:r>
          </w:p>
        </w:tc>
        <w:tc>
          <w:tcPr>
            <w:tcW w:w="1008" w:type="dxa"/>
            <w:vAlign w:val="center"/>
          </w:tcPr>
          <w:p w14:paraId="2609A680">
            <w:pPr>
              <w:spacing w:after="0" w:line="240" w:lineRule="auto"/>
            </w:pPr>
            <w:r>
              <w:rPr>
                <w:rFonts w:ascii="Times New Roman" w:hAnsi="Times New Roman"/>
                <w:b w:val="0"/>
                <w:sz w:val="18"/>
              </w:rPr>
              <w:t>1 - N</w:t>
            </w:r>
          </w:p>
        </w:tc>
        <w:tc>
          <w:tcPr>
            <w:tcW w:w="5184" w:type="dxa"/>
            <w:vAlign w:val="center"/>
          </w:tcPr>
          <w:p w14:paraId="2E8F6577">
            <w:pPr>
              <w:spacing w:after="0" w:line="240" w:lineRule="auto"/>
            </w:pPr>
            <w:r>
              <w:rPr>
                <w:rFonts w:ascii="Times New Roman" w:hAnsi="Times New Roman"/>
                <w:b w:val="0"/>
                <w:sz w:val="18"/>
              </w:rPr>
              <w:t>Một kho có thể là kho nguồn hoặc kho đích trong nhiều phiếu điều chuyển.</w:t>
            </w:r>
          </w:p>
        </w:tc>
      </w:tr>
      <w:tr w14:paraId="034B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3825096">
            <w:pPr>
              <w:spacing w:after="0" w:line="240" w:lineRule="auto"/>
            </w:pPr>
            <w:r>
              <w:rPr>
                <w:rFonts w:ascii="Times New Roman" w:hAnsi="Times New Roman"/>
                <w:b w:val="0"/>
                <w:sz w:val="18"/>
              </w:rPr>
              <w:t>NGUOIDUNG</w:t>
            </w:r>
          </w:p>
        </w:tc>
        <w:tc>
          <w:tcPr>
            <w:tcW w:w="2736" w:type="dxa"/>
            <w:vAlign w:val="center"/>
          </w:tcPr>
          <w:p w14:paraId="4B7E0710">
            <w:pPr>
              <w:spacing w:after="0" w:line="240" w:lineRule="auto"/>
            </w:pPr>
            <w:r>
              <w:rPr>
                <w:rFonts w:ascii="Times New Roman" w:hAnsi="Times New Roman"/>
                <w:b w:val="0"/>
                <w:sz w:val="18"/>
              </w:rPr>
              <w:t>PHIEUDIEUCHUYEN</w:t>
            </w:r>
          </w:p>
        </w:tc>
        <w:tc>
          <w:tcPr>
            <w:tcW w:w="1008" w:type="dxa"/>
            <w:vAlign w:val="center"/>
          </w:tcPr>
          <w:p w14:paraId="6B822594">
            <w:pPr>
              <w:spacing w:after="0" w:line="240" w:lineRule="auto"/>
            </w:pPr>
            <w:r>
              <w:rPr>
                <w:rFonts w:ascii="Times New Roman" w:hAnsi="Times New Roman"/>
                <w:b w:val="0"/>
                <w:sz w:val="18"/>
              </w:rPr>
              <w:t>1 - N</w:t>
            </w:r>
          </w:p>
        </w:tc>
        <w:tc>
          <w:tcPr>
            <w:tcW w:w="5184" w:type="dxa"/>
            <w:vAlign w:val="center"/>
          </w:tcPr>
          <w:p w14:paraId="53990954">
            <w:pPr>
              <w:spacing w:after="0" w:line="240" w:lineRule="auto"/>
            </w:pPr>
            <w:r>
              <w:rPr>
                <w:rFonts w:ascii="Times New Roman" w:hAnsi="Times New Roman"/>
                <w:b w:val="0"/>
                <w:sz w:val="18"/>
              </w:rPr>
              <w:t>Một người dùng có thể tạo nhiều phiếu điều chuyển.</w:t>
            </w:r>
          </w:p>
        </w:tc>
      </w:tr>
      <w:tr w14:paraId="22EA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E1A2F64">
            <w:pPr>
              <w:spacing w:after="0" w:line="240" w:lineRule="auto"/>
            </w:pPr>
            <w:r>
              <w:rPr>
                <w:rFonts w:ascii="Times New Roman" w:hAnsi="Times New Roman"/>
                <w:b w:val="0"/>
                <w:sz w:val="18"/>
              </w:rPr>
              <w:t>PHIEUDIEUCHUYEN</w:t>
            </w:r>
          </w:p>
        </w:tc>
        <w:tc>
          <w:tcPr>
            <w:tcW w:w="2736" w:type="dxa"/>
            <w:vAlign w:val="center"/>
          </w:tcPr>
          <w:p w14:paraId="16698B85">
            <w:pPr>
              <w:spacing w:after="0" w:line="240" w:lineRule="auto"/>
            </w:pPr>
            <w:r>
              <w:rPr>
                <w:rFonts w:ascii="Times New Roman" w:hAnsi="Times New Roman"/>
                <w:b w:val="0"/>
                <w:sz w:val="18"/>
              </w:rPr>
              <w:t>CHITIETPHIEUDIEUCHUYEN</w:t>
            </w:r>
          </w:p>
        </w:tc>
        <w:tc>
          <w:tcPr>
            <w:tcW w:w="1008" w:type="dxa"/>
            <w:vAlign w:val="center"/>
          </w:tcPr>
          <w:p w14:paraId="3878F192">
            <w:pPr>
              <w:spacing w:after="0" w:line="240" w:lineRule="auto"/>
            </w:pPr>
            <w:r>
              <w:rPr>
                <w:rFonts w:ascii="Times New Roman" w:hAnsi="Times New Roman"/>
                <w:b w:val="0"/>
                <w:sz w:val="18"/>
              </w:rPr>
              <w:t>1 - N</w:t>
            </w:r>
          </w:p>
        </w:tc>
        <w:tc>
          <w:tcPr>
            <w:tcW w:w="5184" w:type="dxa"/>
            <w:vAlign w:val="center"/>
          </w:tcPr>
          <w:p w14:paraId="245DCBD6">
            <w:pPr>
              <w:spacing w:after="0" w:line="240" w:lineRule="auto"/>
            </w:pPr>
            <w:r>
              <w:rPr>
                <w:rFonts w:ascii="Times New Roman" w:hAnsi="Times New Roman"/>
                <w:b w:val="0"/>
                <w:sz w:val="18"/>
              </w:rPr>
              <w:t>Một phiếu điều chuyển có nhiều dòng chi tiết.</w:t>
            </w:r>
          </w:p>
        </w:tc>
      </w:tr>
      <w:tr w14:paraId="24CF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34DDC0C">
            <w:pPr>
              <w:spacing w:after="0" w:line="240" w:lineRule="auto"/>
            </w:pPr>
            <w:r>
              <w:rPr>
                <w:rFonts w:ascii="Times New Roman" w:hAnsi="Times New Roman"/>
                <w:b w:val="0"/>
                <w:sz w:val="18"/>
              </w:rPr>
              <w:t>NGUYENLIEU</w:t>
            </w:r>
          </w:p>
        </w:tc>
        <w:tc>
          <w:tcPr>
            <w:tcW w:w="2736" w:type="dxa"/>
            <w:vAlign w:val="center"/>
          </w:tcPr>
          <w:p w14:paraId="5E2E9666">
            <w:pPr>
              <w:spacing w:after="0" w:line="240" w:lineRule="auto"/>
            </w:pPr>
            <w:r>
              <w:rPr>
                <w:rFonts w:ascii="Times New Roman" w:hAnsi="Times New Roman"/>
                <w:b w:val="0"/>
                <w:sz w:val="18"/>
              </w:rPr>
              <w:t>CHITIETPHIEUDIEUCHUYEN</w:t>
            </w:r>
          </w:p>
        </w:tc>
        <w:tc>
          <w:tcPr>
            <w:tcW w:w="1008" w:type="dxa"/>
            <w:vAlign w:val="center"/>
          </w:tcPr>
          <w:p w14:paraId="781D6BA6">
            <w:pPr>
              <w:spacing w:after="0" w:line="240" w:lineRule="auto"/>
            </w:pPr>
            <w:r>
              <w:rPr>
                <w:rFonts w:ascii="Times New Roman" w:hAnsi="Times New Roman"/>
                <w:b w:val="0"/>
                <w:sz w:val="18"/>
              </w:rPr>
              <w:t>1 - N</w:t>
            </w:r>
          </w:p>
        </w:tc>
        <w:tc>
          <w:tcPr>
            <w:tcW w:w="5184" w:type="dxa"/>
            <w:vAlign w:val="center"/>
          </w:tcPr>
          <w:p w14:paraId="2A5C3165">
            <w:pPr>
              <w:spacing w:after="0" w:line="240" w:lineRule="auto"/>
            </w:pPr>
            <w:r>
              <w:rPr>
                <w:rFonts w:ascii="Times New Roman" w:hAnsi="Times New Roman"/>
                <w:b w:val="0"/>
                <w:sz w:val="18"/>
              </w:rPr>
              <w:t>Một nguyên liệu có thể được điều chuyển nhiều lần.</w:t>
            </w:r>
          </w:p>
        </w:tc>
      </w:tr>
      <w:tr w14:paraId="3D63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FE0B358">
            <w:pPr>
              <w:spacing w:after="0" w:line="240" w:lineRule="auto"/>
            </w:pPr>
            <w:r>
              <w:rPr>
                <w:rFonts w:ascii="Times New Roman" w:hAnsi="Times New Roman"/>
                <w:b w:val="0"/>
                <w:sz w:val="18"/>
              </w:rPr>
              <w:t>LOHANG_NGUYENLIEU</w:t>
            </w:r>
          </w:p>
        </w:tc>
        <w:tc>
          <w:tcPr>
            <w:tcW w:w="2736" w:type="dxa"/>
            <w:vAlign w:val="center"/>
          </w:tcPr>
          <w:p w14:paraId="6C73CDAE">
            <w:pPr>
              <w:spacing w:after="0" w:line="240" w:lineRule="auto"/>
            </w:pPr>
            <w:r>
              <w:rPr>
                <w:rFonts w:ascii="Times New Roman" w:hAnsi="Times New Roman"/>
                <w:b w:val="0"/>
                <w:sz w:val="18"/>
              </w:rPr>
              <w:t>CHITIETPHIEUDIEUCHUYEN</w:t>
            </w:r>
          </w:p>
        </w:tc>
        <w:tc>
          <w:tcPr>
            <w:tcW w:w="1008" w:type="dxa"/>
            <w:vAlign w:val="center"/>
          </w:tcPr>
          <w:p w14:paraId="3FE41BDC">
            <w:pPr>
              <w:spacing w:after="0" w:line="240" w:lineRule="auto"/>
            </w:pPr>
            <w:r>
              <w:rPr>
                <w:rFonts w:ascii="Times New Roman" w:hAnsi="Times New Roman"/>
                <w:b w:val="0"/>
                <w:sz w:val="18"/>
              </w:rPr>
              <w:t>1 - N</w:t>
            </w:r>
          </w:p>
        </w:tc>
        <w:tc>
          <w:tcPr>
            <w:tcW w:w="5184" w:type="dxa"/>
            <w:vAlign w:val="center"/>
          </w:tcPr>
          <w:p w14:paraId="0BA980F0">
            <w:pPr>
              <w:spacing w:after="0" w:line="240" w:lineRule="auto"/>
            </w:pPr>
            <w:r>
              <w:rPr>
                <w:rFonts w:ascii="Times New Roman" w:hAnsi="Times New Roman"/>
                <w:b w:val="0"/>
                <w:sz w:val="18"/>
              </w:rPr>
              <w:t>Một lô có thể được lấy làm lô nguồn hoặc lô đích trong nhiều dòng điều chuyển.</w:t>
            </w:r>
          </w:p>
        </w:tc>
      </w:tr>
      <w:tr w14:paraId="6AA4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2C37B0E">
            <w:pPr>
              <w:spacing w:after="0" w:line="240" w:lineRule="auto"/>
            </w:pPr>
            <w:r>
              <w:rPr>
                <w:rFonts w:ascii="Times New Roman" w:hAnsi="Times New Roman"/>
                <w:b w:val="0"/>
                <w:sz w:val="18"/>
              </w:rPr>
              <w:t>KHO</w:t>
            </w:r>
          </w:p>
        </w:tc>
        <w:tc>
          <w:tcPr>
            <w:tcW w:w="2736" w:type="dxa"/>
            <w:vAlign w:val="center"/>
          </w:tcPr>
          <w:p w14:paraId="57F984E0">
            <w:pPr>
              <w:spacing w:after="0" w:line="240" w:lineRule="auto"/>
            </w:pPr>
            <w:r>
              <w:rPr>
                <w:rFonts w:ascii="Times New Roman" w:hAnsi="Times New Roman"/>
                <w:b w:val="0"/>
                <w:sz w:val="18"/>
              </w:rPr>
              <w:t>PHIEUKIEMKHO</w:t>
            </w:r>
          </w:p>
        </w:tc>
        <w:tc>
          <w:tcPr>
            <w:tcW w:w="1008" w:type="dxa"/>
            <w:vAlign w:val="center"/>
          </w:tcPr>
          <w:p w14:paraId="2A03D762">
            <w:pPr>
              <w:spacing w:after="0" w:line="240" w:lineRule="auto"/>
            </w:pPr>
            <w:r>
              <w:rPr>
                <w:rFonts w:ascii="Times New Roman" w:hAnsi="Times New Roman"/>
                <w:b w:val="0"/>
                <w:sz w:val="18"/>
              </w:rPr>
              <w:t>1 - N</w:t>
            </w:r>
          </w:p>
        </w:tc>
        <w:tc>
          <w:tcPr>
            <w:tcW w:w="5184" w:type="dxa"/>
            <w:vAlign w:val="center"/>
          </w:tcPr>
          <w:p w14:paraId="7A9E1D39">
            <w:pPr>
              <w:spacing w:after="0" w:line="240" w:lineRule="auto"/>
            </w:pPr>
            <w:r>
              <w:rPr>
                <w:rFonts w:ascii="Times New Roman" w:hAnsi="Times New Roman"/>
                <w:b w:val="0"/>
                <w:sz w:val="18"/>
              </w:rPr>
              <w:t>Một kho có nhiều phiếu kiểm kho.</w:t>
            </w:r>
          </w:p>
        </w:tc>
      </w:tr>
      <w:tr w14:paraId="478F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FD2806">
            <w:pPr>
              <w:spacing w:after="0" w:line="240" w:lineRule="auto"/>
            </w:pPr>
            <w:r>
              <w:rPr>
                <w:rFonts w:ascii="Times New Roman" w:hAnsi="Times New Roman"/>
                <w:b w:val="0"/>
                <w:sz w:val="18"/>
              </w:rPr>
              <w:t>NGUOIDUNG</w:t>
            </w:r>
          </w:p>
        </w:tc>
        <w:tc>
          <w:tcPr>
            <w:tcW w:w="2736" w:type="dxa"/>
            <w:vAlign w:val="center"/>
          </w:tcPr>
          <w:p w14:paraId="4E775686">
            <w:pPr>
              <w:spacing w:after="0" w:line="240" w:lineRule="auto"/>
            </w:pPr>
            <w:r>
              <w:rPr>
                <w:rFonts w:ascii="Times New Roman" w:hAnsi="Times New Roman"/>
                <w:b w:val="0"/>
                <w:sz w:val="18"/>
              </w:rPr>
              <w:t>PHIEUKIEMKHO</w:t>
            </w:r>
          </w:p>
        </w:tc>
        <w:tc>
          <w:tcPr>
            <w:tcW w:w="1008" w:type="dxa"/>
            <w:vAlign w:val="center"/>
          </w:tcPr>
          <w:p w14:paraId="0E82AA3D">
            <w:pPr>
              <w:spacing w:after="0" w:line="240" w:lineRule="auto"/>
            </w:pPr>
            <w:r>
              <w:rPr>
                <w:rFonts w:ascii="Times New Roman" w:hAnsi="Times New Roman"/>
                <w:b w:val="0"/>
                <w:sz w:val="18"/>
              </w:rPr>
              <w:t>1 - N</w:t>
            </w:r>
          </w:p>
        </w:tc>
        <w:tc>
          <w:tcPr>
            <w:tcW w:w="5184" w:type="dxa"/>
            <w:vAlign w:val="center"/>
          </w:tcPr>
          <w:p w14:paraId="7E39D6F8">
            <w:pPr>
              <w:spacing w:after="0" w:line="240" w:lineRule="auto"/>
            </w:pPr>
            <w:r>
              <w:rPr>
                <w:rFonts w:ascii="Times New Roman" w:hAnsi="Times New Roman"/>
                <w:b w:val="0"/>
                <w:sz w:val="18"/>
              </w:rPr>
              <w:t>Một người dùng có thể thực hiện nhiều phiếu kiểm kho.</w:t>
            </w:r>
          </w:p>
        </w:tc>
      </w:tr>
      <w:tr w14:paraId="384B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1094980">
            <w:pPr>
              <w:spacing w:after="0" w:line="240" w:lineRule="auto"/>
            </w:pPr>
            <w:r>
              <w:rPr>
                <w:rFonts w:ascii="Times New Roman" w:hAnsi="Times New Roman"/>
                <w:b w:val="0"/>
                <w:sz w:val="18"/>
              </w:rPr>
              <w:t>PHIEUKIEMKHO</w:t>
            </w:r>
          </w:p>
        </w:tc>
        <w:tc>
          <w:tcPr>
            <w:tcW w:w="2736" w:type="dxa"/>
            <w:vAlign w:val="center"/>
          </w:tcPr>
          <w:p w14:paraId="22221601">
            <w:pPr>
              <w:spacing w:after="0" w:line="240" w:lineRule="auto"/>
            </w:pPr>
            <w:r>
              <w:rPr>
                <w:rFonts w:ascii="Times New Roman" w:hAnsi="Times New Roman"/>
                <w:b w:val="0"/>
                <w:sz w:val="18"/>
              </w:rPr>
              <w:t>CHITIETPHIEUKIEMKHO</w:t>
            </w:r>
          </w:p>
        </w:tc>
        <w:tc>
          <w:tcPr>
            <w:tcW w:w="1008" w:type="dxa"/>
            <w:vAlign w:val="center"/>
          </w:tcPr>
          <w:p w14:paraId="160F7ADE">
            <w:pPr>
              <w:spacing w:after="0" w:line="240" w:lineRule="auto"/>
            </w:pPr>
            <w:r>
              <w:rPr>
                <w:rFonts w:ascii="Times New Roman" w:hAnsi="Times New Roman"/>
                <w:b w:val="0"/>
                <w:sz w:val="18"/>
              </w:rPr>
              <w:t>1 - N</w:t>
            </w:r>
          </w:p>
        </w:tc>
        <w:tc>
          <w:tcPr>
            <w:tcW w:w="5184" w:type="dxa"/>
            <w:vAlign w:val="center"/>
          </w:tcPr>
          <w:p w14:paraId="7088C2BB">
            <w:pPr>
              <w:spacing w:after="0" w:line="240" w:lineRule="auto"/>
            </w:pPr>
            <w:r>
              <w:rPr>
                <w:rFonts w:ascii="Times New Roman" w:hAnsi="Times New Roman"/>
                <w:b w:val="0"/>
                <w:sz w:val="18"/>
              </w:rPr>
              <w:t>Một phiếu kiểm kho có nhiều dòng chi tiết.</w:t>
            </w:r>
          </w:p>
        </w:tc>
      </w:tr>
      <w:tr w14:paraId="136E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9592D7E">
            <w:pPr>
              <w:spacing w:after="0" w:line="240" w:lineRule="auto"/>
            </w:pPr>
            <w:r>
              <w:rPr>
                <w:rFonts w:ascii="Times New Roman" w:hAnsi="Times New Roman"/>
                <w:b w:val="0"/>
                <w:sz w:val="18"/>
              </w:rPr>
              <w:t>NGUYENLIEU</w:t>
            </w:r>
          </w:p>
        </w:tc>
        <w:tc>
          <w:tcPr>
            <w:tcW w:w="2736" w:type="dxa"/>
            <w:vAlign w:val="center"/>
          </w:tcPr>
          <w:p w14:paraId="29E58BCC">
            <w:pPr>
              <w:spacing w:after="0" w:line="240" w:lineRule="auto"/>
            </w:pPr>
            <w:r>
              <w:rPr>
                <w:rFonts w:ascii="Times New Roman" w:hAnsi="Times New Roman"/>
                <w:b w:val="0"/>
                <w:sz w:val="18"/>
              </w:rPr>
              <w:t>CHITIETPHIEUKIEMKHO</w:t>
            </w:r>
          </w:p>
        </w:tc>
        <w:tc>
          <w:tcPr>
            <w:tcW w:w="1008" w:type="dxa"/>
            <w:vAlign w:val="center"/>
          </w:tcPr>
          <w:p w14:paraId="5E05AE83">
            <w:pPr>
              <w:spacing w:after="0" w:line="240" w:lineRule="auto"/>
            </w:pPr>
            <w:r>
              <w:rPr>
                <w:rFonts w:ascii="Times New Roman" w:hAnsi="Times New Roman"/>
                <w:b w:val="0"/>
                <w:sz w:val="18"/>
              </w:rPr>
              <w:t>1 - N</w:t>
            </w:r>
          </w:p>
        </w:tc>
        <w:tc>
          <w:tcPr>
            <w:tcW w:w="5184" w:type="dxa"/>
            <w:vAlign w:val="center"/>
          </w:tcPr>
          <w:p w14:paraId="04FB7FA1">
            <w:pPr>
              <w:spacing w:after="0" w:line="240" w:lineRule="auto"/>
            </w:pPr>
            <w:r>
              <w:rPr>
                <w:rFonts w:ascii="Times New Roman" w:hAnsi="Times New Roman"/>
                <w:b w:val="0"/>
                <w:sz w:val="18"/>
              </w:rPr>
              <w:t>Một nguyên liệu có thể được kiểm kê nhiều lần.</w:t>
            </w:r>
          </w:p>
        </w:tc>
      </w:tr>
      <w:tr w14:paraId="3F10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D127B2D">
            <w:pPr>
              <w:spacing w:after="0" w:line="240" w:lineRule="auto"/>
            </w:pPr>
            <w:r>
              <w:rPr>
                <w:rFonts w:ascii="Times New Roman" w:hAnsi="Times New Roman"/>
                <w:b w:val="0"/>
                <w:sz w:val="18"/>
              </w:rPr>
              <w:t>LOHANG_NGUYENLIEU</w:t>
            </w:r>
          </w:p>
        </w:tc>
        <w:tc>
          <w:tcPr>
            <w:tcW w:w="2736" w:type="dxa"/>
            <w:vAlign w:val="center"/>
          </w:tcPr>
          <w:p w14:paraId="00AEE780">
            <w:pPr>
              <w:spacing w:after="0" w:line="240" w:lineRule="auto"/>
            </w:pPr>
            <w:r>
              <w:rPr>
                <w:rFonts w:ascii="Times New Roman" w:hAnsi="Times New Roman"/>
                <w:b w:val="0"/>
                <w:sz w:val="18"/>
              </w:rPr>
              <w:t>CHITIETPHIEUKIEMKHO</w:t>
            </w:r>
          </w:p>
        </w:tc>
        <w:tc>
          <w:tcPr>
            <w:tcW w:w="1008" w:type="dxa"/>
            <w:vAlign w:val="center"/>
          </w:tcPr>
          <w:p w14:paraId="291253F5">
            <w:pPr>
              <w:spacing w:after="0" w:line="240" w:lineRule="auto"/>
            </w:pPr>
            <w:r>
              <w:rPr>
                <w:rFonts w:ascii="Times New Roman" w:hAnsi="Times New Roman"/>
                <w:b w:val="0"/>
                <w:sz w:val="18"/>
              </w:rPr>
              <w:t>1 - N</w:t>
            </w:r>
          </w:p>
        </w:tc>
        <w:tc>
          <w:tcPr>
            <w:tcW w:w="5184" w:type="dxa"/>
            <w:vAlign w:val="center"/>
          </w:tcPr>
          <w:p w14:paraId="5F42E43E">
            <w:pPr>
              <w:spacing w:after="0" w:line="240" w:lineRule="auto"/>
            </w:pPr>
            <w:r>
              <w:rPr>
                <w:rFonts w:ascii="Times New Roman" w:hAnsi="Times New Roman"/>
                <w:b w:val="0"/>
                <w:sz w:val="18"/>
              </w:rPr>
              <w:t>Một lô có thể xuất hiện trong nhiều lần kiểm kê.</w:t>
            </w:r>
          </w:p>
        </w:tc>
      </w:tr>
      <w:tr w14:paraId="2859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7EA2321">
            <w:pPr>
              <w:spacing w:after="0" w:line="240" w:lineRule="auto"/>
            </w:pPr>
            <w:r>
              <w:rPr>
                <w:rFonts w:ascii="Times New Roman" w:hAnsi="Times New Roman"/>
                <w:b w:val="0"/>
                <w:sz w:val="18"/>
              </w:rPr>
              <w:t>KHO</w:t>
            </w:r>
          </w:p>
        </w:tc>
        <w:tc>
          <w:tcPr>
            <w:tcW w:w="2736" w:type="dxa"/>
            <w:vAlign w:val="center"/>
          </w:tcPr>
          <w:p w14:paraId="2BF8DF97">
            <w:pPr>
              <w:spacing w:after="0" w:line="240" w:lineRule="auto"/>
            </w:pPr>
            <w:r>
              <w:rPr>
                <w:rFonts w:ascii="Times New Roman" w:hAnsi="Times New Roman"/>
                <w:b w:val="0"/>
                <w:sz w:val="18"/>
              </w:rPr>
              <w:t>PHIEUHAOHUT</w:t>
            </w:r>
          </w:p>
        </w:tc>
        <w:tc>
          <w:tcPr>
            <w:tcW w:w="1008" w:type="dxa"/>
            <w:vAlign w:val="center"/>
          </w:tcPr>
          <w:p w14:paraId="3E87F7D3">
            <w:pPr>
              <w:spacing w:after="0" w:line="240" w:lineRule="auto"/>
            </w:pPr>
            <w:r>
              <w:rPr>
                <w:rFonts w:ascii="Times New Roman" w:hAnsi="Times New Roman"/>
                <w:b w:val="0"/>
                <w:sz w:val="18"/>
              </w:rPr>
              <w:t>1 - N</w:t>
            </w:r>
          </w:p>
        </w:tc>
        <w:tc>
          <w:tcPr>
            <w:tcW w:w="5184" w:type="dxa"/>
            <w:vAlign w:val="center"/>
          </w:tcPr>
          <w:p w14:paraId="1B965A6B">
            <w:pPr>
              <w:spacing w:after="0" w:line="240" w:lineRule="auto"/>
            </w:pPr>
            <w:r>
              <w:rPr>
                <w:rFonts w:ascii="Times New Roman" w:hAnsi="Times New Roman"/>
                <w:b w:val="0"/>
                <w:sz w:val="18"/>
              </w:rPr>
              <w:t>Một kho có nhiều phiếu hao hụt.</w:t>
            </w:r>
          </w:p>
        </w:tc>
      </w:tr>
      <w:tr w14:paraId="245A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C14A97F">
            <w:pPr>
              <w:spacing w:after="0" w:line="240" w:lineRule="auto"/>
            </w:pPr>
            <w:r>
              <w:rPr>
                <w:rFonts w:ascii="Times New Roman" w:hAnsi="Times New Roman"/>
                <w:b w:val="0"/>
                <w:sz w:val="18"/>
              </w:rPr>
              <w:t>NGUYENLIEU</w:t>
            </w:r>
          </w:p>
        </w:tc>
        <w:tc>
          <w:tcPr>
            <w:tcW w:w="2736" w:type="dxa"/>
            <w:vAlign w:val="center"/>
          </w:tcPr>
          <w:p w14:paraId="0FCBD82B">
            <w:pPr>
              <w:spacing w:after="0" w:line="240" w:lineRule="auto"/>
            </w:pPr>
            <w:r>
              <w:rPr>
                <w:rFonts w:ascii="Times New Roman" w:hAnsi="Times New Roman"/>
                <w:b w:val="0"/>
                <w:sz w:val="18"/>
              </w:rPr>
              <w:t>PHIEUHAOHUT</w:t>
            </w:r>
          </w:p>
        </w:tc>
        <w:tc>
          <w:tcPr>
            <w:tcW w:w="1008" w:type="dxa"/>
            <w:vAlign w:val="center"/>
          </w:tcPr>
          <w:p w14:paraId="2E6E46E4">
            <w:pPr>
              <w:spacing w:after="0" w:line="240" w:lineRule="auto"/>
            </w:pPr>
            <w:r>
              <w:rPr>
                <w:rFonts w:ascii="Times New Roman" w:hAnsi="Times New Roman"/>
                <w:b w:val="0"/>
                <w:sz w:val="18"/>
              </w:rPr>
              <w:t>1 - N</w:t>
            </w:r>
          </w:p>
        </w:tc>
        <w:tc>
          <w:tcPr>
            <w:tcW w:w="5184" w:type="dxa"/>
            <w:vAlign w:val="center"/>
          </w:tcPr>
          <w:p w14:paraId="18B73B53">
            <w:pPr>
              <w:spacing w:after="0" w:line="240" w:lineRule="auto"/>
            </w:pPr>
            <w:r>
              <w:rPr>
                <w:rFonts w:ascii="Times New Roman" w:hAnsi="Times New Roman"/>
                <w:b w:val="0"/>
                <w:sz w:val="18"/>
              </w:rPr>
              <w:t>Một nguyên liệu có thể phát sinh nhiều lần hao hụt.</w:t>
            </w:r>
          </w:p>
        </w:tc>
      </w:tr>
      <w:tr w14:paraId="1035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44DDF4F">
            <w:pPr>
              <w:spacing w:after="0" w:line="240" w:lineRule="auto"/>
            </w:pPr>
            <w:r>
              <w:rPr>
                <w:rFonts w:ascii="Times New Roman" w:hAnsi="Times New Roman"/>
                <w:b w:val="0"/>
                <w:sz w:val="18"/>
              </w:rPr>
              <w:t>LOHANG_NGUYENLIEU</w:t>
            </w:r>
          </w:p>
        </w:tc>
        <w:tc>
          <w:tcPr>
            <w:tcW w:w="2736" w:type="dxa"/>
            <w:vAlign w:val="center"/>
          </w:tcPr>
          <w:p w14:paraId="0CEE8E17">
            <w:pPr>
              <w:spacing w:after="0" w:line="240" w:lineRule="auto"/>
            </w:pPr>
            <w:r>
              <w:rPr>
                <w:rFonts w:ascii="Times New Roman" w:hAnsi="Times New Roman"/>
                <w:b w:val="0"/>
                <w:sz w:val="18"/>
              </w:rPr>
              <w:t>PHIEUHAOHUT</w:t>
            </w:r>
          </w:p>
        </w:tc>
        <w:tc>
          <w:tcPr>
            <w:tcW w:w="1008" w:type="dxa"/>
            <w:vAlign w:val="center"/>
          </w:tcPr>
          <w:p w14:paraId="21A873C5">
            <w:pPr>
              <w:spacing w:after="0" w:line="240" w:lineRule="auto"/>
            </w:pPr>
            <w:r>
              <w:rPr>
                <w:rFonts w:ascii="Times New Roman" w:hAnsi="Times New Roman"/>
                <w:b w:val="0"/>
                <w:sz w:val="18"/>
              </w:rPr>
              <w:t>1 - N</w:t>
            </w:r>
          </w:p>
        </w:tc>
        <w:tc>
          <w:tcPr>
            <w:tcW w:w="5184" w:type="dxa"/>
            <w:vAlign w:val="center"/>
          </w:tcPr>
          <w:p w14:paraId="1B0D0BBB">
            <w:pPr>
              <w:spacing w:after="0" w:line="240" w:lineRule="auto"/>
            </w:pPr>
            <w:r>
              <w:rPr>
                <w:rFonts w:ascii="Times New Roman" w:hAnsi="Times New Roman"/>
                <w:b w:val="0"/>
                <w:sz w:val="18"/>
              </w:rPr>
              <w:t>Một lô có thể phát sinh nhiều lần hao hụt.</w:t>
            </w:r>
          </w:p>
        </w:tc>
      </w:tr>
      <w:tr w14:paraId="3028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94921D0">
            <w:pPr>
              <w:spacing w:after="0" w:line="240" w:lineRule="auto"/>
            </w:pPr>
            <w:r>
              <w:rPr>
                <w:rFonts w:ascii="Times New Roman" w:hAnsi="Times New Roman"/>
                <w:b w:val="0"/>
                <w:sz w:val="18"/>
              </w:rPr>
              <w:t>NGUOIDUNG</w:t>
            </w:r>
          </w:p>
        </w:tc>
        <w:tc>
          <w:tcPr>
            <w:tcW w:w="2736" w:type="dxa"/>
            <w:vAlign w:val="center"/>
          </w:tcPr>
          <w:p w14:paraId="18AA37E3">
            <w:pPr>
              <w:spacing w:after="0" w:line="240" w:lineRule="auto"/>
            </w:pPr>
            <w:r>
              <w:rPr>
                <w:rFonts w:ascii="Times New Roman" w:hAnsi="Times New Roman"/>
                <w:b w:val="0"/>
                <w:sz w:val="18"/>
              </w:rPr>
              <w:t>PHIEUHAOHUT</w:t>
            </w:r>
          </w:p>
        </w:tc>
        <w:tc>
          <w:tcPr>
            <w:tcW w:w="1008" w:type="dxa"/>
            <w:vAlign w:val="center"/>
          </w:tcPr>
          <w:p w14:paraId="65A2FDA0">
            <w:pPr>
              <w:spacing w:after="0" w:line="240" w:lineRule="auto"/>
            </w:pPr>
            <w:r>
              <w:rPr>
                <w:rFonts w:ascii="Times New Roman" w:hAnsi="Times New Roman"/>
                <w:b w:val="0"/>
                <w:sz w:val="18"/>
              </w:rPr>
              <w:t>1 - N</w:t>
            </w:r>
          </w:p>
        </w:tc>
        <w:tc>
          <w:tcPr>
            <w:tcW w:w="5184" w:type="dxa"/>
            <w:vAlign w:val="center"/>
          </w:tcPr>
          <w:p w14:paraId="5643D03B">
            <w:pPr>
              <w:spacing w:after="0" w:line="240" w:lineRule="auto"/>
            </w:pPr>
            <w:r>
              <w:rPr>
                <w:rFonts w:ascii="Times New Roman" w:hAnsi="Times New Roman"/>
                <w:b w:val="0"/>
                <w:sz w:val="18"/>
              </w:rPr>
              <w:t>Một người dùng có thể báo cáo nhiều phiếu hao hụt.</w:t>
            </w:r>
          </w:p>
        </w:tc>
      </w:tr>
      <w:tr w14:paraId="7B36D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2B9D5E7">
            <w:pPr>
              <w:spacing w:after="0" w:line="240" w:lineRule="auto"/>
            </w:pPr>
            <w:r>
              <w:rPr>
                <w:rFonts w:ascii="Times New Roman" w:hAnsi="Times New Roman"/>
                <w:b w:val="0"/>
                <w:sz w:val="18"/>
              </w:rPr>
              <w:t>MAYPOS</w:t>
            </w:r>
          </w:p>
        </w:tc>
        <w:tc>
          <w:tcPr>
            <w:tcW w:w="2736" w:type="dxa"/>
            <w:vAlign w:val="center"/>
          </w:tcPr>
          <w:p w14:paraId="2D54CA35">
            <w:pPr>
              <w:spacing w:after="0" w:line="240" w:lineRule="auto"/>
              <w:rPr>
                <w:rFonts w:hint="default"/>
                <w:lang w:val="en-US"/>
              </w:rPr>
            </w:pPr>
            <w:r>
              <w:rPr>
                <w:rFonts w:ascii="Times New Roman" w:hAnsi="Times New Roman"/>
                <w:b w:val="0"/>
                <w:sz w:val="18"/>
              </w:rPr>
              <w:t>H</w:t>
            </w:r>
            <w:r>
              <w:rPr>
                <w:rFonts w:hint="default"/>
                <w:b w:val="0"/>
                <w:sz w:val="18"/>
                <w:lang w:val="en-US"/>
              </w:rPr>
              <w:t>OADON</w:t>
            </w:r>
          </w:p>
        </w:tc>
        <w:tc>
          <w:tcPr>
            <w:tcW w:w="1008" w:type="dxa"/>
            <w:vAlign w:val="center"/>
          </w:tcPr>
          <w:p w14:paraId="07FBCA2E">
            <w:pPr>
              <w:spacing w:after="0" w:line="240" w:lineRule="auto"/>
            </w:pPr>
            <w:r>
              <w:rPr>
                <w:rFonts w:ascii="Times New Roman" w:hAnsi="Times New Roman"/>
                <w:b w:val="0"/>
                <w:sz w:val="18"/>
              </w:rPr>
              <w:t>1 - N</w:t>
            </w:r>
          </w:p>
        </w:tc>
        <w:tc>
          <w:tcPr>
            <w:tcW w:w="5184" w:type="dxa"/>
            <w:vAlign w:val="center"/>
          </w:tcPr>
          <w:p w14:paraId="6C4B1B76">
            <w:pPr>
              <w:spacing w:after="0" w:line="240" w:lineRule="auto"/>
            </w:pPr>
            <w:r>
              <w:rPr>
                <w:rFonts w:ascii="Times New Roman" w:hAnsi="Times New Roman"/>
                <w:b w:val="0"/>
                <w:sz w:val="18"/>
              </w:rPr>
              <w:t>Một POS tạo nhiều đơn hàng.</w:t>
            </w:r>
          </w:p>
        </w:tc>
      </w:tr>
      <w:tr w14:paraId="4A8C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07A6E39">
            <w:pPr>
              <w:spacing w:after="0" w:line="240" w:lineRule="auto"/>
            </w:pPr>
            <w:r>
              <w:rPr>
                <w:rFonts w:ascii="Times New Roman" w:hAnsi="Times New Roman"/>
                <w:b w:val="0"/>
                <w:sz w:val="18"/>
              </w:rPr>
              <w:t>NGUOIDUNG</w:t>
            </w:r>
          </w:p>
        </w:tc>
        <w:tc>
          <w:tcPr>
            <w:tcW w:w="2736" w:type="dxa"/>
            <w:vAlign w:val="center"/>
          </w:tcPr>
          <w:p w14:paraId="4E58BC9B">
            <w:pPr>
              <w:spacing w:after="0" w:line="240" w:lineRule="auto"/>
              <w:rPr>
                <w:rFonts w:hint="default"/>
                <w:lang w:val="en-US"/>
              </w:rPr>
            </w:pPr>
            <w:r>
              <w:rPr>
                <w:rFonts w:ascii="Times New Roman" w:hAnsi="Times New Roman"/>
                <w:b w:val="0"/>
                <w:sz w:val="18"/>
              </w:rPr>
              <w:t>H</w:t>
            </w:r>
            <w:r>
              <w:rPr>
                <w:rFonts w:hint="default"/>
                <w:b w:val="0"/>
                <w:sz w:val="18"/>
                <w:lang w:val="en-US"/>
              </w:rPr>
              <w:t>OADON</w:t>
            </w:r>
          </w:p>
        </w:tc>
        <w:tc>
          <w:tcPr>
            <w:tcW w:w="1008" w:type="dxa"/>
            <w:vAlign w:val="center"/>
          </w:tcPr>
          <w:p w14:paraId="75C9C1D0">
            <w:pPr>
              <w:spacing w:after="0" w:line="240" w:lineRule="auto"/>
            </w:pPr>
            <w:r>
              <w:rPr>
                <w:rFonts w:ascii="Times New Roman" w:hAnsi="Times New Roman"/>
                <w:b w:val="0"/>
                <w:sz w:val="18"/>
              </w:rPr>
              <w:t>1 - N</w:t>
            </w:r>
          </w:p>
        </w:tc>
        <w:tc>
          <w:tcPr>
            <w:tcW w:w="5184" w:type="dxa"/>
            <w:vAlign w:val="center"/>
          </w:tcPr>
          <w:p w14:paraId="59D178A0">
            <w:pPr>
              <w:spacing w:after="0" w:line="240" w:lineRule="auto"/>
            </w:pPr>
            <w:r>
              <w:rPr>
                <w:rFonts w:ascii="Times New Roman" w:hAnsi="Times New Roman"/>
                <w:b w:val="0"/>
                <w:sz w:val="18"/>
              </w:rPr>
              <w:t>Một thu ngân tạo nhiều đơn hàng.</w:t>
            </w:r>
          </w:p>
        </w:tc>
      </w:tr>
      <w:tr w14:paraId="1A7B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37D4D30">
            <w:pPr>
              <w:spacing w:after="0" w:line="240" w:lineRule="auto"/>
              <w:rPr>
                <w:rFonts w:hint="default"/>
                <w:lang w:val="en-US"/>
              </w:rPr>
            </w:pPr>
            <w:r>
              <w:rPr>
                <w:rFonts w:ascii="Times New Roman" w:hAnsi="Times New Roman"/>
                <w:b w:val="0"/>
                <w:sz w:val="18"/>
              </w:rPr>
              <w:t>H</w:t>
            </w:r>
            <w:r>
              <w:rPr>
                <w:rFonts w:hint="default"/>
                <w:b w:val="0"/>
                <w:sz w:val="18"/>
                <w:lang w:val="en-US"/>
              </w:rPr>
              <w:t>OADON</w:t>
            </w:r>
          </w:p>
        </w:tc>
        <w:tc>
          <w:tcPr>
            <w:tcW w:w="2736" w:type="dxa"/>
            <w:vAlign w:val="center"/>
          </w:tcPr>
          <w:p w14:paraId="344AEC0D">
            <w:pPr>
              <w:spacing w:after="0" w:line="240" w:lineRule="auto"/>
            </w:pPr>
            <w:r>
              <w:rPr>
                <w:rFonts w:ascii="Times New Roman" w:hAnsi="Times New Roman"/>
                <w:b w:val="0"/>
                <w:sz w:val="18"/>
              </w:rPr>
              <w:t>CHITIET</w:t>
            </w:r>
            <w:r>
              <w:rPr>
                <w:rFonts w:hint="default"/>
                <w:b w:val="0"/>
                <w:sz w:val="18"/>
                <w:lang w:val="en-US"/>
              </w:rPr>
              <w:t>HOA</w:t>
            </w:r>
            <w:r>
              <w:rPr>
                <w:rFonts w:ascii="Times New Roman" w:hAnsi="Times New Roman"/>
                <w:b w:val="0"/>
                <w:sz w:val="18"/>
              </w:rPr>
              <w:t>DON</w:t>
            </w:r>
          </w:p>
        </w:tc>
        <w:tc>
          <w:tcPr>
            <w:tcW w:w="1008" w:type="dxa"/>
            <w:vAlign w:val="center"/>
          </w:tcPr>
          <w:p w14:paraId="77CD69D2">
            <w:pPr>
              <w:spacing w:after="0" w:line="240" w:lineRule="auto"/>
            </w:pPr>
            <w:r>
              <w:rPr>
                <w:rFonts w:ascii="Times New Roman" w:hAnsi="Times New Roman"/>
                <w:b w:val="0"/>
                <w:sz w:val="18"/>
              </w:rPr>
              <w:t>1 - N</w:t>
            </w:r>
          </w:p>
        </w:tc>
        <w:tc>
          <w:tcPr>
            <w:tcW w:w="5184" w:type="dxa"/>
            <w:vAlign w:val="center"/>
          </w:tcPr>
          <w:p w14:paraId="2DC926AB">
            <w:pPr>
              <w:spacing w:after="0" w:line="240" w:lineRule="auto"/>
            </w:pPr>
            <w:r>
              <w:rPr>
                <w:rFonts w:ascii="Times New Roman" w:hAnsi="Times New Roman"/>
                <w:b w:val="0"/>
                <w:sz w:val="18"/>
              </w:rPr>
              <w:t>Một đơn hàng có nhiều dòng món.</w:t>
            </w:r>
          </w:p>
        </w:tc>
      </w:tr>
      <w:tr w14:paraId="204D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76564B3">
            <w:pPr>
              <w:spacing w:after="0" w:line="240" w:lineRule="auto"/>
            </w:pPr>
            <w:r>
              <w:rPr>
                <w:rFonts w:ascii="Times New Roman" w:hAnsi="Times New Roman"/>
                <w:b w:val="0"/>
                <w:sz w:val="18"/>
              </w:rPr>
              <w:t>SANPHAM</w:t>
            </w:r>
          </w:p>
        </w:tc>
        <w:tc>
          <w:tcPr>
            <w:tcW w:w="2736" w:type="dxa"/>
            <w:vAlign w:val="center"/>
          </w:tcPr>
          <w:p w14:paraId="6937227D">
            <w:pPr>
              <w:spacing w:after="0" w:line="240" w:lineRule="auto"/>
            </w:pPr>
            <w:r>
              <w:rPr>
                <w:rFonts w:ascii="Times New Roman" w:hAnsi="Times New Roman"/>
                <w:b w:val="0"/>
                <w:sz w:val="18"/>
              </w:rPr>
              <w:t>CHITIET</w:t>
            </w:r>
            <w:r>
              <w:rPr>
                <w:rFonts w:hint="default"/>
                <w:b w:val="0"/>
                <w:sz w:val="18"/>
                <w:lang w:val="en-US"/>
              </w:rPr>
              <w:t>HOA</w:t>
            </w:r>
            <w:r>
              <w:rPr>
                <w:rFonts w:ascii="Times New Roman" w:hAnsi="Times New Roman"/>
                <w:b w:val="0"/>
                <w:sz w:val="18"/>
              </w:rPr>
              <w:t>DON</w:t>
            </w:r>
          </w:p>
        </w:tc>
        <w:tc>
          <w:tcPr>
            <w:tcW w:w="1008" w:type="dxa"/>
            <w:vAlign w:val="center"/>
          </w:tcPr>
          <w:p w14:paraId="44066554">
            <w:pPr>
              <w:spacing w:after="0" w:line="240" w:lineRule="auto"/>
            </w:pPr>
            <w:r>
              <w:rPr>
                <w:rFonts w:ascii="Times New Roman" w:hAnsi="Times New Roman"/>
                <w:b w:val="0"/>
                <w:sz w:val="18"/>
              </w:rPr>
              <w:t>1 - N</w:t>
            </w:r>
          </w:p>
        </w:tc>
        <w:tc>
          <w:tcPr>
            <w:tcW w:w="5184" w:type="dxa"/>
            <w:vAlign w:val="center"/>
          </w:tcPr>
          <w:p w14:paraId="64BE37D2">
            <w:pPr>
              <w:spacing w:after="0" w:line="240" w:lineRule="auto"/>
            </w:pPr>
            <w:r>
              <w:rPr>
                <w:rFonts w:ascii="Times New Roman" w:hAnsi="Times New Roman"/>
                <w:b w:val="0"/>
                <w:sz w:val="18"/>
              </w:rPr>
              <w:t>Một sản phẩm xuất hiện trong nhiều dòng đơn hàng.</w:t>
            </w:r>
          </w:p>
        </w:tc>
      </w:tr>
      <w:tr w14:paraId="6756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0E21A03">
            <w:pPr>
              <w:spacing w:after="0" w:line="240" w:lineRule="auto"/>
              <w:rPr>
                <w:rFonts w:hint="default"/>
                <w:lang w:val="en-US"/>
              </w:rPr>
            </w:pPr>
            <w:r>
              <w:rPr>
                <w:rFonts w:ascii="Times New Roman" w:hAnsi="Times New Roman"/>
                <w:b w:val="0"/>
                <w:sz w:val="18"/>
              </w:rPr>
              <w:t>H</w:t>
            </w:r>
            <w:r>
              <w:rPr>
                <w:rFonts w:hint="default"/>
                <w:b w:val="0"/>
                <w:sz w:val="18"/>
                <w:lang w:val="en-US"/>
              </w:rPr>
              <w:t>OADON</w:t>
            </w:r>
          </w:p>
        </w:tc>
        <w:tc>
          <w:tcPr>
            <w:tcW w:w="2736" w:type="dxa"/>
            <w:vAlign w:val="center"/>
          </w:tcPr>
          <w:p w14:paraId="1DAAED3B">
            <w:pPr>
              <w:spacing w:after="0" w:line="240" w:lineRule="auto"/>
            </w:pPr>
            <w:r>
              <w:rPr>
                <w:rFonts w:ascii="Times New Roman" w:hAnsi="Times New Roman"/>
                <w:b w:val="0"/>
                <w:sz w:val="18"/>
              </w:rPr>
              <w:t>BANHANG_TRUKHO</w:t>
            </w:r>
          </w:p>
        </w:tc>
        <w:tc>
          <w:tcPr>
            <w:tcW w:w="1008" w:type="dxa"/>
            <w:vAlign w:val="center"/>
          </w:tcPr>
          <w:p w14:paraId="2BEDD6FD">
            <w:pPr>
              <w:spacing w:after="0" w:line="240" w:lineRule="auto"/>
            </w:pPr>
            <w:r>
              <w:rPr>
                <w:rFonts w:ascii="Times New Roman" w:hAnsi="Times New Roman"/>
                <w:b w:val="0"/>
                <w:sz w:val="18"/>
              </w:rPr>
              <w:t>1 - N</w:t>
            </w:r>
          </w:p>
        </w:tc>
        <w:tc>
          <w:tcPr>
            <w:tcW w:w="5184" w:type="dxa"/>
            <w:vAlign w:val="center"/>
          </w:tcPr>
          <w:p w14:paraId="72BFD96F">
            <w:pPr>
              <w:spacing w:after="0" w:line="240" w:lineRule="auto"/>
            </w:pPr>
            <w:r>
              <w:rPr>
                <w:rFonts w:ascii="Times New Roman" w:hAnsi="Times New Roman"/>
                <w:b w:val="0"/>
                <w:sz w:val="18"/>
              </w:rPr>
              <w:t>Một đơn hàng phát sinh nhiều dòng trừ kho.</w:t>
            </w:r>
          </w:p>
        </w:tc>
      </w:tr>
      <w:tr w14:paraId="5C15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08D17F5">
            <w:pPr>
              <w:spacing w:after="0" w:line="240" w:lineRule="auto"/>
              <w:rPr>
                <w:rFonts w:hint="default"/>
                <w:lang w:val="en-US"/>
              </w:rPr>
            </w:pPr>
            <w:r>
              <w:rPr>
                <w:b w:val="0"/>
                <w:sz w:val="18"/>
                <w:lang w:val="en-US"/>
              </w:rPr>
              <w:t>CHITIETHOADON</w:t>
            </w:r>
          </w:p>
        </w:tc>
        <w:tc>
          <w:tcPr>
            <w:tcW w:w="2736" w:type="dxa"/>
            <w:vAlign w:val="center"/>
          </w:tcPr>
          <w:p w14:paraId="3C19AC4E">
            <w:pPr>
              <w:spacing w:after="0" w:line="240" w:lineRule="auto"/>
            </w:pPr>
            <w:r>
              <w:rPr>
                <w:rFonts w:ascii="Times New Roman" w:hAnsi="Times New Roman"/>
                <w:b w:val="0"/>
                <w:sz w:val="18"/>
              </w:rPr>
              <w:t>BANHANG_TRUKHO</w:t>
            </w:r>
          </w:p>
        </w:tc>
        <w:tc>
          <w:tcPr>
            <w:tcW w:w="1008" w:type="dxa"/>
            <w:vAlign w:val="center"/>
          </w:tcPr>
          <w:p w14:paraId="3BABC55B">
            <w:pPr>
              <w:spacing w:after="0" w:line="240" w:lineRule="auto"/>
            </w:pPr>
            <w:r>
              <w:rPr>
                <w:rFonts w:ascii="Times New Roman" w:hAnsi="Times New Roman"/>
                <w:b w:val="0"/>
                <w:sz w:val="18"/>
              </w:rPr>
              <w:t>1 - N</w:t>
            </w:r>
          </w:p>
        </w:tc>
        <w:tc>
          <w:tcPr>
            <w:tcW w:w="5184" w:type="dxa"/>
            <w:vAlign w:val="center"/>
          </w:tcPr>
          <w:p w14:paraId="53DDCED4">
            <w:pPr>
              <w:spacing w:after="0" w:line="240" w:lineRule="auto"/>
            </w:pPr>
            <w:r>
              <w:rPr>
                <w:rFonts w:ascii="Times New Roman" w:hAnsi="Times New Roman"/>
                <w:b w:val="0"/>
                <w:sz w:val="18"/>
              </w:rPr>
              <w:t>Một dòng món có thể trừ nhiều nguyên liệu.</w:t>
            </w:r>
          </w:p>
        </w:tc>
      </w:tr>
      <w:tr w14:paraId="5F5D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39ED95A">
            <w:pPr>
              <w:spacing w:after="0" w:line="240" w:lineRule="auto"/>
            </w:pPr>
            <w:r>
              <w:rPr>
                <w:rFonts w:ascii="Times New Roman" w:hAnsi="Times New Roman"/>
                <w:b w:val="0"/>
                <w:sz w:val="18"/>
              </w:rPr>
              <w:t>SANPHAM</w:t>
            </w:r>
          </w:p>
        </w:tc>
        <w:tc>
          <w:tcPr>
            <w:tcW w:w="2736" w:type="dxa"/>
            <w:vAlign w:val="center"/>
          </w:tcPr>
          <w:p w14:paraId="5999B2F0">
            <w:pPr>
              <w:spacing w:after="0" w:line="240" w:lineRule="auto"/>
            </w:pPr>
            <w:r>
              <w:rPr>
                <w:rFonts w:ascii="Times New Roman" w:hAnsi="Times New Roman"/>
                <w:b w:val="0"/>
                <w:sz w:val="18"/>
              </w:rPr>
              <w:t>BANHANG_TRUKHO</w:t>
            </w:r>
          </w:p>
        </w:tc>
        <w:tc>
          <w:tcPr>
            <w:tcW w:w="1008" w:type="dxa"/>
            <w:vAlign w:val="center"/>
          </w:tcPr>
          <w:p w14:paraId="08AFE6CE">
            <w:pPr>
              <w:spacing w:after="0" w:line="240" w:lineRule="auto"/>
            </w:pPr>
            <w:r>
              <w:rPr>
                <w:rFonts w:ascii="Times New Roman" w:hAnsi="Times New Roman"/>
                <w:b w:val="0"/>
                <w:sz w:val="18"/>
              </w:rPr>
              <w:t>1 - N</w:t>
            </w:r>
          </w:p>
        </w:tc>
        <w:tc>
          <w:tcPr>
            <w:tcW w:w="5184" w:type="dxa"/>
            <w:vAlign w:val="center"/>
          </w:tcPr>
          <w:p w14:paraId="51496A29">
            <w:pPr>
              <w:spacing w:after="0" w:line="240" w:lineRule="auto"/>
            </w:pPr>
            <w:r>
              <w:rPr>
                <w:rFonts w:ascii="Times New Roman" w:hAnsi="Times New Roman"/>
                <w:b w:val="0"/>
                <w:sz w:val="18"/>
              </w:rPr>
              <w:t>Một sản phẩm có nhiều dòng log trừ kho qua các lần bán.</w:t>
            </w:r>
          </w:p>
        </w:tc>
      </w:tr>
      <w:tr w14:paraId="47E6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6A504FF">
            <w:pPr>
              <w:spacing w:after="0" w:line="240" w:lineRule="auto"/>
            </w:pPr>
            <w:r>
              <w:rPr>
                <w:rFonts w:ascii="Times New Roman" w:hAnsi="Times New Roman"/>
                <w:b w:val="0"/>
                <w:sz w:val="18"/>
              </w:rPr>
              <w:t>NGUYENLIEU</w:t>
            </w:r>
          </w:p>
        </w:tc>
        <w:tc>
          <w:tcPr>
            <w:tcW w:w="2736" w:type="dxa"/>
            <w:vAlign w:val="center"/>
          </w:tcPr>
          <w:p w14:paraId="5E22BFA7">
            <w:pPr>
              <w:spacing w:after="0" w:line="240" w:lineRule="auto"/>
            </w:pPr>
            <w:r>
              <w:rPr>
                <w:rFonts w:ascii="Times New Roman" w:hAnsi="Times New Roman"/>
                <w:b w:val="0"/>
                <w:sz w:val="18"/>
              </w:rPr>
              <w:t>BANHANG_TRUKHO</w:t>
            </w:r>
          </w:p>
        </w:tc>
        <w:tc>
          <w:tcPr>
            <w:tcW w:w="1008" w:type="dxa"/>
            <w:vAlign w:val="center"/>
          </w:tcPr>
          <w:p w14:paraId="0DFDC260">
            <w:pPr>
              <w:spacing w:after="0" w:line="240" w:lineRule="auto"/>
            </w:pPr>
            <w:r>
              <w:rPr>
                <w:rFonts w:ascii="Times New Roman" w:hAnsi="Times New Roman"/>
                <w:b w:val="0"/>
                <w:sz w:val="18"/>
              </w:rPr>
              <w:t>1 - N</w:t>
            </w:r>
          </w:p>
        </w:tc>
        <w:tc>
          <w:tcPr>
            <w:tcW w:w="5184" w:type="dxa"/>
            <w:vAlign w:val="center"/>
          </w:tcPr>
          <w:p w14:paraId="4D9BF85C">
            <w:pPr>
              <w:spacing w:after="0" w:line="240" w:lineRule="auto"/>
            </w:pPr>
            <w:r>
              <w:rPr>
                <w:rFonts w:ascii="Times New Roman" w:hAnsi="Times New Roman"/>
                <w:b w:val="0"/>
                <w:sz w:val="18"/>
              </w:rPr>
              <w:t>Một nguyên liệu có nhiều dòng trừ kho.</w:t>
            </w:r>
          </w:p>
        </w:tc>
      </w:tr>
      <w:tr w14:paraId="51D1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3715E00">
            <w:pPr>
              <w:spacing w:after="0" w:line="240" w:lineRule="auto"/>
            </w:pPr>
            <w:r>
              <w:rPr>
                <w:rFonts w:ascii="Times New Roman" w:hAnsi="Times New Roman"/>
                <w:b w:val="0"/>
                <w:sz w:val="18"/>
              </w:rPr>
              <w:t>LOHANG_NGUYENLIEU</w:t>
            </w:r>
          </w:p>
        </w:tc>
        <w:tc>
          <w:tcPr>
            <w:tcW w:w="2736" w:type="dxa"/>
            <w:vAlign w:val="center"/>
          </w:tcPr>
          <w:p w14:paraId="4A11426A">
            <w:pPr>
              <w:spacing w:after="0" w:line="240" w:lineRule="auto"/>
            </w:pPr>
            <w:r>
              <w:rPr>
                <w:rFonts w:ascii="Times New Roman" w:hAnsi="Times New Roman"/>
                <w:b w:val="0"/>
                <w:sz w:val="18"/>
              </w:rPr>
              <w:t>BANHANG_TRUKHO</w:t>
            </w:r>
          </w:p>
        </w:tc>
        <w:tc>
          <w:tcPr>
            <w:tcW w:w="1008" w:type="dxa"/>
            <w:vAlign w:val="center"/>
          </w:tcPr>
          <w:p w14:paraId="695A100D">
            <w:pPr>
              <w:spacing w:after="0" w:line="240" w:lineRule="auto"/>
            </w:pPr>
            <w:r>
              <w:rPr>
                <w:rFonts w:ascii="Times New Roman" w:hAnsi="Times New Roman"/>
                <w:b w:val="0"/>
                <w:sz w:val="18"/>
              </w:rPr>
              <w:t>1 - N</w:t>
            </w:r>
          </w:p>
        </w:tc>
        <w:tc>
          <w:tcPr>
            <w:tcW w:w="5184" w:type="dxa"/>
            <w:vAlign w:val="center"/>
          </w:tcPr>
          <w:p w14:paraId="460E1C02">
            <w:pPr>
              <w:spacing w:after="0" w:line="240" w:lineRule="auto"/>
            </w:pPr>
            <w:r>
              <w:rPr>
                <w:rFonts w:ascii="Times New Roman" w:hAnsi="Times New Roman"/>
                <w:b w:val="0"/>
                <w:sz w:val="18"/>
              </w:rPr>
              <w:t>Một lô có thể bị trừ bởi nhiều giao dịch bán.</w:t>
            </w:r>
          </w:p>
        </w:tc>
      </w:tr>
      <w:tr w14:paraId="32A2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26AD615">
            <w:pPr>
              <w:spacing w:after="0" w:line="240" w:lineRule="auto"/>
            </w:pPr>
            <w:r>
              <w:rPr>
                <w:rFonts w:ascii="Times New Roman" w:hAnsi="Times New Roman"/>
                <w:b w:val="0"/>
                <w:sz w:val="18"/>
              </w:rPr>
              <w:t>KHO</w:t>
            </w:r>
          </w:p>
        </w:tc>
        <w:tc>
          <w:tcPr>
            <w:tcW w:w="2736" w:type="dxa"/>
            <w:vAlign w:val="center"/>
          </w:tcPr>
          <w:p w14:paraId="03AEA980">
            <w:pPr>
              <w:spacing w:after="0" w:line="240" w:lineRule="auto"/>
            </w:pPr>
            <w:r>
              <w:rPr>
                <w:rFonts w:ascii="Times New Roman" w:hAnsi="Times New Roman"/>
                <w:b w:val="0"/>
                <w:sz w:val="18"/>
              </w:rPr>
              <w:t>BANHANG_TRUKHO</w:t>
            </w:r>
          </w:p>
        </w:tc>
        <w:tc>
          <w:tcPr>
            <w:tcW w:w="1008" w:type="dxa"/>
            <w:vAlign w:val="center"/>
          </w:tcPr>
          <w:p w14:paraId="4250143E">
            <w:pPr>
              <w:spacing w:after="0" w:line="240" w:lineRule="auto"/>
            </w:pPr>
            <w:r>
              <w:rPr>
                <w:rFonts w:ascii="Times New Roman" w:hAnsi="Times New Roman"/>
                <w:b w:val="0"/>
                <w:sz w:val="18"/>
              </w:rPr>
              <w:t>1 - N</w:t>
            </w:r>
          </w:p>
        </w:tc>
        <w:tc>
          <w:tcPr>
            <w:tcW w:w="5184" w:type="dxa"/>
            <w:vAlign w:val="center"/>
          </w:tcPr>
          <w:p w14:paraId="6B31164D">
            <w:pPr>
              <w:spacing w:after="0" w:line="240" w:lineRule="auto"/>
            </w:pPr>
            <w:r>
              <w:rPr>
                <w:rFonts w:ascii="Times New Roman" w:hAnsi="Times New Roman"/>
                <w:b w:val="0"/>
                <w:sz w:val="18"/>
              </w:rPr>
              <w:t>Một kho có nhiều dòng trừ kho bán hàng.</w:t>
            </w:r>
          </w:p>
        </w:tc>
      </w:tr>
      <w:tr w14:paraId="1CB5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E398D1F">
            <w:pPr>
              <w:spacing w:after="0" w:line="240" w:lineRule="auto"/>
            </w:pPr>
            <w:r>
              <w:rPr>
                <w:rFonts w:ascii="Times New Roman" w:hAnsi="Times New Roman"/>
                <w:b w:val="0"/>
                <w:sz w:val="18"/>
              </w:rPr>
              <w:t>MAYPOS</w:t>
            </w:r>
          </w:p>
        </w:tc>
        <w:tc>
          <w:tcPr>
            <w:tcW w:w="2736" w:type="dxa"/>
            <w:vAlign w:val="center"/>
          </w:tcPr>
          <w:p w14:paraId="535D3CA9">
            <w:pPr>
              <w:spacing w:after="0" w:line="240" w:lineRule="auto"/>
            </w:pPr>
            <w:r>
              <w:rPr>
                <w:rFonts w:ascii="Times New Roman" w:hAnsi="Times New Roman"/>
                <w:b w:val="0"/>
                <w:sz w:val="18"/>
              </w:rPr>
              <w:t>BANHANG_TRUKHO</w:t>
            </w:r>
          </w:p>
        </w:tc>
        <w:tc>
          <w:tcPr>
            <w:tcW w:w="1008" w:type="dxa"/>
            <w:vAlign w:val="center"/>
          </w:tcPr>
          <w:p w14:paraId="021B1C99">
            <w:pPr>
              <w:spacing w:after="0" w:line="240" w:lineRule="auto"/>
            </w:pPr>
            <w:r>
              <w:rPr>
                <w:rFonts w:ascii="Times New Roman" w:hAnsi="Times New Roman"/>
                <w:b w:val="0"/>
                <w:sz w:val="18"/>
              </w:rPr>
              <w:t>1 - N</w:t>
            </w:r>
          </w:p>
        </w:tc>
        <w:tc>
          <w:tcPr>
            <w:tcW w:w="5184" w:type="dxa"/>
            <w:vAlign w:val="center"/>
          </w:tcPr>
          <w:p w14:paraId="4AD58AC7">
            <w:pPr>
              <w:spacing w:after="0" w:line="240" w:lineRule="auto"/>
            </w:pPr>
            <w:r>
              <w:rPr>
                <w:rFonts w:ascii="Times New Roman" w:hAnsi="Times New Roman"/>
                <w:b w:val="0"/>
                <w:sz w:val="18"/>
              </w:rPr>
              <w:t>Một POS phát sinh nhiều dòng log trừ kho.</w:t>
            </w:r>
          </w:p>
        </w:tc>
      </w:tr>
      <w:tr w14:paraId="25207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CCC7861">
            <w:pPr>
              <w:spacing w:after="0" w:line="240" w:lineRule="auto"/>
            </w:pPr>
            <w:r>
              <w:rPr>
                <w:rFonts w:ascii="Times New Roman" w:hAnsi="Times New Roman"/>
                <w:b w:val="0"/>
                <w:sz w:val="18"/>
              </w:rPr>
              <w:t>NGUOIDUNG</w:t>
            </w:r>
          </w:p>
        </w:tc>
        <w:tc>
          <w:tcPr>
            <w:tcW w:w="2736" w:type="dxa"/>
            <w:vAlign w:val="center"/>
          </w:tcPr>
          <w:p w14:paraId="62BC7B38">
            <w:pPr>
              <w:spacing w:after="0" w:line="240" w:lineRule="auto"/>
            </w:pPr>
            <w:r>
              <w:rPr>
                <w:rFonts w:ascii="Times New Roman" w:hAnsi="Times New Roman"/>
                <w:b w:val="0"/>
                <w:sz w:val="18"/>
              </w:rPr>
              <w:t>BANHANG_TRUKHO</w:t>
            </w:r>
          </w:p>
        </w:tc>
        <w:tc>
          <w:tcPr>
            <w:tcW w:w="1008" w:type="dxa"/>
            <w:vAlign w:val="center"/>
          </w:tcPr>
          <w:p w14:paraId="27C0FDF0">
            <w:pPr>
              <w:spacing w:after="0" w:line="240" w:lineRule="auto"/>
            </w:pPr>
            <w:r>
              <w:rPr>
                <w:rFonts w:ascii="Times New Roman" w:hAnsi="Times New Roman"/>
                <w:b w:val="0"/>
                <w:sz w:val="18"/>
              </w:rPr>
              <w:t>1 - N</w:t>
            </w:r>
          </w:p>
        </w:tc>
        <w:tc>
          <w:tcPr>
            <w:tcW w:w="5184" w:type="dxa"/>
            <w:vAlign w:val="center"/>
          </w:tcPr>
          <w:p w14:paraId="4BF9DF4D">
            <w:pPr>
              <w:spacing w:after="0" w:line="240" w:lineRule="auto"/>
            </w:pPr>
            <w:r>
              <w:rPr>
                <w:rFonts w:ascii="Times New Roman" w:hAnsi="Times New Roman"/>
                <w:b w:val="0"/>
                <w:sz w:val="18"/>
              </w:rPr>
              <w:t>Một người dùng/thu ngân có thể tạo nhiều dòng log trừ kho.</w:t>
            </w:r>
          </w:p>
        </w:tc>
      </w:tr>
      <w:tr w14:paraId="72C2D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54FFD03">
            <w:pPr>
              <w:spacing w:after="0" w:line="240" w:lineRule="auto"/>
            </w:pPr>
            <w:r>
              <w:rPr>
                <w:rFonts w:ascii="Times New Roman" w:hAnsi="Times New Roman"/>
                <w:b w:val="0"/>
                <w:sz w:val="18"/>
              </w:rPr>
              <w:t>KHO</w:t>
            </w:r>
          </w:p>
        </w:tc>
        <w:tc>
          <w:tcPr>
            <w:tcW w:w="2736" w:type="dxa"/>
            <w:vAlign w:val="center"/>
          </w:tcPr>
          <w:p w14:paraId="49E54719">
            <w:pPr>
              <w:spacing w:after="0" w:line="240" w:lineRule="auto"/>
            </w:pPr>
            <w:r>
              <w:rPr>
                <w:rFonts w:ascii="Times New Roman" w:hAnsi="Times New Roman"/>
                <w:b w:val="0"/>
                <w:sz w:val="18"/>
              </w:rPr>
              <w:t>NHATKY_KHO</w:t>
            </w:r>
          </w:p>
        </w:tc>
        <w:tc>
          <w:tcPr>
            <w:tcW w:w="1008" w:type="dxa"/>
            <w:vAlign w:val="center"/>
          </w:tcPr>
          <w:p w14:paraId="463CEAF3">
            <w:pPr>
              <w:spacing w:after="0" w:line="240" w:lineRule="auto"/>
            </w:pPr>
            <w:r>
              <w:rPr>
                <w:rFonts w:ascii="Times New Roman" w:hAnsi="Times New Roman"/>
                <w:b w:val="0"/>
                <w:sz w:val="18"/>
              </w:rPr>
              <w:t>1 - N</w:t>
            </w:r>
          </w:p>
        </w:tc>
        <w:tc>
          <w:tcPr>
            <w:tcW w:w="5184" w:type="dxa"/>
            <w:vAlign w:val="center"/>
          </w:tcPr>
          <w:p w14:paraId="744F44A4">
            <w:pPr>
              <w:spacing w:after="0" w:line="240" w:lineRule="auto"/>
            </w:pPr>
            <w:r>
              <w:rPr>
                <w:rFonts w:ascii="Times New Roman" w:hAnsi="Times New Roman"/>
                <w:b w:val="0"/>
                <w:sz w:val="18"/>
              </w:rPr>
              <w:t>Một kho có nhiều dòng nhật ký kho.</w:t>
            </w:r>
          </w:p>
        </w:tc>
      </w:tr>
      <w:tr w14:paraId="448A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3C0F8CD">
            <w:pPr>
              <w:spacing w:after="0" w:line="240" w:lineRule="auto"/>
            </w:pPr>
            <w:r>
              <w:rPr>
                <w:rFonts w:ascii="Times New Roman" w:hAnsi="Times New Roman"/>
                <w:b w:val="0"/>
                <w:sz w:val="18"/>
              </w:rPr>
              <w:t>NGUYENLIEU</w:t>
            </w:r>
          </w:p>
        </w:tc>
        <w:tc>
          <w:tcPr>
            <w:tcW w:w="2736" w:type="dxa"/>
            <w:vAlign w:val="center"/>
          </w:tcPr>
          <w:p w14:paraId="292F3382">
            <w:pPr>
              <w:spacing w:after="0" w:line="240" w:lineRule="auto"/>
            </w:pPr>
            <w:r>
              <w:rPr>
                <w:rFonts w:ascii="Times New Roman" w:hAnsi="Times New Roman"/>
                <w:b w:val="0"/>
                <w:sz w:val="18"/>
              </w:rPr>
              <w:t>NHATKY_KHO</w:t>
            </w:r>
          </w:p>
        </w:tc>
        <w:tc>
          <w:tcPr>
            <w:tcW w:w="1008" w:type="dxa"/>
            <w:vAlign w:val="center"/>
          </w:tcPr>
          <w:p w14:paraId="5FDF3B9E">
            <w:pPr>
              <w:spacing w:after="0" w:line="240" w:lineRule="auto"/>
            </w:pPr>
            <w:r>
              <w:rPr>
                <w:rFonts w:ascii="Times New Roman" w:hAnsi="Times New Roman"/>
                <w:b w:val="0"/>
                <w:sz w:val="18"/>
              </w:rPr>
              <w:t>1 - N</w:t>
            </w:r>
          </w:p>
        </w:tc>
        <w:tc>
          <w:tcPr>
            <w:tcW w:w="5184" w:type="dxa"/>
            <w:vAlign w:val="center"/>
          </w:tcPr>
          <w:p w14:paraId="6017F666">
            <w:pPr>
              <w:spacing w:after="0" w:line="240" w:lineRule="auto"/>
            </w:pPr>
            <w:r>
              <w:rPr>
                <w:rFonts w:ascii="Times New Roman" w:hAnsi="Times New Roman"/>
                <w:b w:val="0"/>
                <w:sz w:val="18"/>
              </w:rPr>
              <w:t>Một nguyên liệu có nhiều dòng nhật ký kho.</w:t>
            </w:r>
          </w:p>
        </w:tc>
      </w:tr>
      <w:tr w14:paraId="27AA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7919732">
            <w:pPr>
              <w:spacing w:after="0" w:line="240" w:lineRule="auto"/>
            </w:pPr>
            <w:r>
              <w:rPr>
                <w:rFonts w:ascii="Times New Roman" w:hAnsi="Times New Roman"/>
                <w:b w:val="0"/>
                <w:sz w:val="18"/>
              </w:rPr>
              <w:t>LOHANG_NGUYENLIEU</w:t>
            </w:r>
          </w:p>
        </w:tc>
        <w:tc>
          <w:tcPr>
            <w:tcW w:w="2736" w:type="dxa"/>
            <w:vAlign w:val="center"/>
          </w:tcPr>
          <w:p w14:paraId="1BBE9CD5">
            <w:pPr>
              <w:spacing w:after="0" w:line="240" w:lineRule="auto"/>
            </w:pPr>
            <w:r>
              <w:rPr>
                <w:rFonts w:ascii="Times New Roman" w:hAnsi="Times New Roman"/>
                <w:b w:val="0"/>
                <w:sz w:val="18"/>
              </w:rPr>
              <w:t>NHATKY_KHO</w:t>
            </w:r>
          </w:p>
        </w:tc>
        <w:tc>
          <w:tcPr>
            <w:tcW w:w="1008" w:type="dxa"/>
            <w:vAlign w:val="center"/>
          </w:tcPr>
          <w:p w14:paraId="61DC1C4D">
            <w:pPr>
              <w:spacing w:after="0" w:line="240" w:lineRule="auto"/>
            </w:pPr>
            <w:r>
              <w:rPr>
                <w:rFonts w:ascii="Times New Roman" w:hAnsi="Times New Roman"/>
                <w:b w:val="0"/>
                <w:sz w:val="18"/>
              </w:rPr>
              <w:t>1 - N</w:t>
            </w:r>
          </w:p>
        </w:tc>
        <w:tc>
          <w:tcPr>
            <w:tcW w:w="5184" w:type="dxa"/>
            <w:vAlign w:val="center"/>
          </w:tcPr>
          <w:p w14:paraId="6D1E72E5">
            <w:pPr>
              <w:spacing w:after="0" w:line="240" w:lineRule="auto"/>
            </w:pPr>
            <w:r>
              <w:rPr>
                <w:rFonts w:ascii="Times New Roman" w:hAnsi="Times New Roman"/>
                <w:b w:val="0"/>
                <w:sz w:val="18"/>
              </w:rPr>
              <w:t>Một lô có nhiều dòng nhật ký kho.</w:t>
            </w:r>
          </w:p>
        </w:tc>
      </w:tr>
      <w:tr w14:paraId="0802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328799E">
            <w:pPr>
              <w:spacing w:after="0" w:line="240" w:lineRule="auto"/>
            </w:pPr>
            <w:r>
              <w:rPr>
                <w:rFonts w:ascii="Times New Roman" w:hAnsi="Times New Roman"/>
                <w:b w:val="0"/>
                <w:sz w:val="18"/>
              </w:rPr>
              <w:t>NGUOIDUNG</w:t>
            </w:r>
          </w:p>
        </w:tc>
        <w:tc>
          <w:tcPr>
            <w:tcW w:w="2736" w:type="dxa"/>
            <w:vAlign w:val="center"/>
          </w:tcPr>
          <w:p w14:paraId="6930E9B5">
            <w:pPr>
              <w:spacing w:after="0" w:line="240" w:lineRule="auto"/>
            </w:pPr>
            <w:r>
              <w:rPr>
                <w:rFonts w:ascii="Times New Roman" w:hAnsi="Times New Roman"/>
                <w:b w:val="0"/>
                <w:sz w:val="18"/>
              </w:rPr>
              <w:t>NHATKY_KHO</w:t>
            </w:r>
          </w:p>
        </w:tc>
        <w:tc>
          <w:tcPr>
            <w:tcW w:w="1008" w:type="dxa"/>
            <w:vAlign w:val="center"/>
          </w:tcPr>
          <w:p w14:paraId="43FF945F">
            <w:pPr>
              <w:spacing w:after="0" w:line="240" w:lineRule="auto"/>
            </w:pPr>
            <w:r>
              <w:rPr>
                <w:rFonts w:ascii="Times New Roman" w:hAnsi="Times New Roman"/>
                <w:b w:val="0"/>
                <w:sz w:val="18"/>
              </w:rPr>
              <w:t>1 - N</w:t>
            </w:r>
          </w:p>
        </w:tc>
        <w:tc>
          <w:tcPr>
            <w:tcW w:w="5184" w:type="dxa"/>
            <w:vAlign w:val="center"/>
          </w:tcPr>
          <w:p w14:paraId="7D307D09">
            <w:pPr>
              <w:spacing w:after="0" w:line="240" w:lineRule="auto"/>
            </w:pPr>
            <w:r>
              <w:rPr>
                <w:rFonts w:ascii="Times New Roman" w:hAnsi="Times New Roman"/>
                <w:b w:val="0"/>
                <w:sz w:val="18"/>
              </w:rPr>
              <w:t>Một người dùng có thể tạo nhiều dòng nhật ký kho.</w:t>
            </w:r>
          </w:p>
        </w:tc>
      </w:tr>
    </w:tbl>
    <w:p w14:paraId="5F000063">
      <w:pPr>
        <w:pStyle w:val="2"/>
        <w:rPr>
          <w:rStyle w:val="35"/>
          <w:rFonts w:hint="default"/>
          <w:b/>
          <w:bCs/>
          <w:sz w:val="18"/>
          <w:szCs w:val="18"/>
          <w:lang w:val="en-US"/>
        </w:rPr>
      </w:pPr>
      <w:r>
        <w:rPr>
          <w:rFonts w:hint="default" w:ascii="Times New Roman" w:hAnsi="Times New Roman"/>
          <w:color w:val="1F4E79"/>
          <w:lang w:val="en-US"/>
        </w:rPr>
        <w:t>6</w:t>
      </w:r>
      <w:r>
        <w:rPr>
          <w:rFonts w:ascii="Times New Roman" w:hAnsi="Times New Roman"/>
          <w:color w:val="1F4E79"/>
        </w:rPr>
        <w:t xml:space="preserve">. </w:t>
      </w:r>
      <w:r>
        <w:rPr>
          <w:rFonts w:hint="default" w:ascii="Times New Roman" w:hAnsi="Times New Roman"/>
          <w:color w:val="1F4E79"/>
          <w:lang w:val="en-US"/>
        </w:rPr>
        <w:t>Mô hình quan hệ</w:t>
      </w:r>
    </w:p>
    <w:p w14:paraId="38A5F96F">
      <w:pPr>
        <w:pStyle w:val="34"/>
        <w:keepNext w:val="0"/>
        <w:keepLines w:val="0"/>
        <w:widowControl/>
        <w:suppressLineNumbers w:val="0"/>
        <w:rPr>
          <w:sz w:val="18"/>
          <w:szCs w:val="18"/>
        </w:rPr>
      </w:pPr>
      <w:r>
        <w:rPr>
          <w:rStyle w:val="35"/>
          <w:sz w:val="18"/>
          <w:szCs w:val="18"/>
        </w:rPr>
        <w:t>VAITRO</w:t>
      </w:r>
      <w:r>
        <w:rPr>
          <w:sz w:val="18"/>
          <w:szCs w:val="18"/>
        </w:rPr>
        <w:br w:type="textWrapping"/>
      </w:r>
      <w:r>
        <w:rPr>
          <w:sz w:val="18"/>
          <w:szCs w:val="18"/>
        </w:rPr>
        <w:t>(</w:t>
      </w:r>
      <w:r>
        <w:rPr>
          <w:sz w:val="18"/>
          <w:szCs w:val="18"/>
          <w:u w:val="single"/>
        </w:rPr>
        <w:t>ma_vai_tro</w:t>
      </w:r>
      <w:r>
        <w:rPr>
          <w:sz w:val="18"/>
          <w:szCs w:val="18"/>
        </w:rPr>
        <w:t>, ten_vai_tro)</w:t>
      </w:r>
    </w:p>
    <w:p w14:paraId="0938B86B">
      <w:pPr>
        <w:pStyle w:val="34"/>
        <w:keepNext w:val="0"/>
        <w:keepLines w:val="0"/>
        <w:widowControl/>
        <w:suppressLineNumbers w:val="0"/>
        <w:rPr>
          <w:sz w:val="18"/>
          <w:szCs w:val="18"/>
        </w:rPr>
      </w:pPr>
      <w:r>
        <w:rPr>
          <w:rStyle w:val="35"/>
          <w:sz w:val="18"/>
          <w:szCs w:val="18"/>
        </w:rPr>
        <w:t>CHUCNANG</w:t>
      </w:r>
      <w:r>
        <w:rPr>
          <w:sz w:val="18"/>
          <w:szCs w:val="18"/>
        </w:rPr>
        <w:br w:type="textWrapping"/>
      </w:r>
      <w:r>
        <w:rPr>
          <w:sz w:val="18"/>
          <w:szCs w:val="18"/>
        </w:rPr>
        <w:t>(</w:t>
      </w:r>
      <w:r>
        <w:rPr>
          <w:sz w:val="18"/>
          <w:szCs w:val="18"/>
          <w:u w:val="single"/>
        </w:rPr>
        <w:t>ma_chuc_nang</w:t>
      </w:r>
      <w:r>
        <w:rPr>
          <w:sz w:val="18"/>
          <w:szCs w:val="18"/>
        </w:rPr>
        <w:t>, ten_chuc_nang)</w:t>
      </w:r>
    </w:p>
    <w:p w14:paraId="2EA4BF8B">
      <w:pPr>
        <w:pStyle w:val="34"/>
        <w:keepNext w:val="0"/>
        <w:keepLines w:val="0"/>
        <w:widowControl/>
        <w:suppressLineNumbers w:val="0"/>
        <w:rPr>
          <w:sz w:val="18"/>
          <w:szCs w:val="18"/>
        </w:rPr>
      </w:pPr>
      <w:r>
        <w:rPr>
          <w:rStyle w:val="35"/>
          <w:sz w:val="18"/>
          <w:szCs w:val="18"/>
        </w:rPr>
        <w:t>QUYEN</w:t>
      </w:r>
      <w:r>
        <w:rPr>
          <w:sz w:val="18"/>
          <w:szCs w:val="18"/>
        </w:rPr>
        <w:br w:type="textWrapping"/>
      </w:r>
      <w:r>
        <w:rPr>
          <w:sz w:val="18"/>
          <w:szCs w:val="18"/>
        </w:rPr>
        <w:t>(</w:t>
      </w:r>
      <w:r>
        <w:rPr>
          <w:sz w:val="18"/>
          <w:szCs w:val="18"/>
          <w:u w:val="single"/>
        </w:rPr>
        <w:t>ma_quyen</w:t>
      </w:r>
      <w:r>
        <w:rPr>
          <w:sz w:val="18"/>
          <w:szCs w:val="18"/>
        </w:rPr>
        <w:t>, ma_chuc_nang (FK), hanh_dong, ten_quyen)</w:t>
      </w:r>
    </w:p>
    <w:p w14:paraId="3536AF96">
      <w:pPr>
        <w:pStyle w:val="34"/>
        <w:keepNext w:val="0"/>
        <w:keepLines w:val="0"/>
        <w:widowControl/>
        <w:suppressLineNumbers w:val="0"/>
        <w:rPr>
          <w:sz w:val="18"/>
          <w:szCs w:val="18"/>
        </w:rPr>
      </w:pPr>
      <w:r>
        <w:rPr>
          <w:rStyle w:val="35"/>
          <w:sz w:val="18"/>
          <w:szCs w:val="18"/>
        </w:rPr>
        <w:t>VAITRO_QUYEN</w:t>
      </w:r>
      <w:r>
        <w:rPr>
          <w:sz w:val="18"/>
          <w:szCs w:val="18"/>
        </w:rPr>
        <w:br w:type="textWrapping"/>
      </w:r>
      <w:r>
        <w:rPr>
          <w:sz w:val="18"/>
          <w:szCs w:val="18"/>
        </w:rPr>
        <w:t>(</w:t>
      </w:r>
      <w:r>
        <w:rPr>
          <w:sz w:val="18"/>
          <w:szCs w:val="18"/>
          <w:u w:val="single"/>
        </w:rPr>
        <w:t>ma_vai_tro</w:t>
      </w:r>
      <w:r>
        <w:rPr>
          <w:sz w:val="18"/>
          <w:szCs w:val="18"/>
        </w:rPr>
        <w:t xml:space="preserve"> (FK), ma_quyen (FK))</w:t>
      </w:r>
    </w:p>
    <w:p w14:paraId="00792ABE">
      <w:pPr>
        <w:pStyle w:val="34"/>
        <w:keepNext w:val="0"/>
        <w:keepLines w:val="0"/>
        <w:widowControl/>
        <w:suppressLineNumbers w:val="0"/>
        <w:rPr>
          <w:sz w:val="18"/>
          <w:szCs w:val="18"/>
        </w:rPr>
      </w:pPr>
      <w:r>
        <w:rPr>
          <w:rStyle w:val="35"/>
          <w:sz w:val="18"/>
          <w:szCs w:val="18"/>
        </w:rPr>
        <w:t>CHINHANH</w:t>
      </w:r>
      <w:r>
        <w:rPr>
          <w:sz w:val="18"/>
          <w:szCs w:val="18"/>
        </w:rPr>
        <w:br w:type="textWrapping"/>
      </w:r>
      <w:r>
        <w:rPr>
          <w:sz w:val="18"/>
          <w:szCs w:val="18"/>
        </w:rPr>
        <w:t>(</w:t>
      </w:r>
      <w:r>
        <w:rPr>
          <w:sz w:val="18"/>
          <w:szCs w:val="18"/>
          <w:u w:val="single"/>
        </w:rPr>
        <w:t>ma_chi_nhanh</w:t>
      </w:r>
      <w:r>
        <w:rPr>
          <w:sz w:val="18"/>
          <w:szCs w:val="18"/>
        </w:rPr>
        <w:t>, ten_chi_nhanh, dia_chi, so_dien_thoai, trang_thai)</w:t>
      </w:r>
    </w:p>
    <w:p w14:paraId="35624373">
      <w:pPr>
        <w:pStyle w:val="34"/>
        <w:keepNext w:val="0"/>
        <w:keepLines w:val="0"/>
        <w:widowControl/>
        <w:suppressLineNumbers w:val="0"/>
        <w:rPr>
          <w:sz w:val="18"/>
          <w:szCs w:val="18"/>
        </w:rPr>
      </w:pPr>
      <w:r>
        <w:rPr>
          <w:rStyle w:val="35"/>
          <w:sz w:val="18"/>
          <w:szCs w:val="18"/>
        </w:rPr>
        <w:t>NGUOIDUNG</w:t>
      </w:r>
      <w:r>
        <w:rPr>
          <w:sz w:val="18"/>
          <w:szCs w:val="18"/>
        </w:rPr>
        <w:br w:type="textWrapping"/>
      </w:r>
      <w:r>
        <w:rPr>
          <w:sz w:val="18"/>
          <w:szCs w:val="18"/>
        </w:rPr>
        <w:t>(</w:t>
      </w:r>
      <w:r>
        <w:rPr>
          <w:sz w:val="18"/>
          <w:szCs w:val="18"/>
          <w:u w:val="single"/>
        </w:rPr>
        <w:t>ma_nguoi_dung</w:t>
      </w:r>
      <w:r>
        <w:rPr>
          <w:sz w:val="18"/>
          <w:szCs w:val="18"/>
        </w:rPr>
        <w:t>, ten_dang_nhap, mat_khau,</w:t>
      </w:r>
      <w:r>
        <w:rPr>
          <w:rFonts w:hint="default"/>
          <w:sz w:val="18"/>
          <w:szCs w:val="18"/>
          <w:lang w:val="en-US"/>
        </w:rPr>
        <w:t xml:space="preserve"> email,</w:t>
      </w:r>
      <w:r>
        <w:rPr>
          <w:sz w:val="18"/>
          <w:szCs w:val="18"/>
        </w:rPr>
        <w:t xml:space="preserve"> ma_vai_tro (FK), ma_chi_nhanh (FK), trang_thai, ngay_tao, ngay_cap_nhat)</w:t>
      </w:r>
    </w:p>
    <w:p w14:paraId="3D643DB3">
      <w:pPr>
        <w:pStyle w:val="34"/>
        <w:keepNext w:val="0"/>
        <w:keepLines w:val="0"/>
        <w:widowControl/>
        <w:suppressLineNumbers w:val="0"/>
        <w:rPr>
          <w:sz w:val="18"/>
          <w:szCs w:val="18"/>
        </w:rPr>
      </w:pPr>
      <w:r>
        <w:rPr>
          <w:rStyle w:val="35"/>
          <w:sz w:val="18"/>
          <w:szCs w:val="18"/>
        </w:rPr>
        <w:t>MAYPOS</w:t>
      </w:r>
      <w:r>
        <w:rPr>
          <w:sz w:val="18"/>
          <w:szCs w:val="18"/>
        </w:rPr>
        <w:br w:type="textWrapping"/>
      </w:r>
      <w:r>
        <w:rPr>
          <w:sz w:val="18"/>
          <w:szCs w:val="18"/>
        </w:rPr>
        <w:t>(</w:t>
      </w:r>
      <w:r>
        <w:rPr>
          <w:sz w:val="18"/>
          <w:szCs w:val="18"/>
          <w:u w:val="single"/>
        </w:rPr>
        <w:t>ma_pos</w:t>
      </w:r>
      <w:r>
        <w:rPr>
          <w:sz w:val="18"/>
          <w:szCs w:val="18"/>
        </w:rPr>
        <w:t>, ma_chi_nhanh (FK), ma_thiet_bi, trang_thai_thiet_bi, lan_dong_bo_cuoi)</w:t>
      </w:r>
    </w:p>
    <w:p w14:paraId="38E78C95">
      <w:pPr>
        <w:pStyle w:val="34"/>
        <w:keepNext w:val="0"/>
        <w:keepLines w:val="0"/>
        <w:widowControl/>
        <w:suppressLineNumbers w:val="0"/>
        <w:jc w:val="both"/>
        <w:rPr>
          <w:sz w:val="18"/>
          <w:szCs w:val="18"/>
        </w:rPr>
      </w:pPr>
      <w:r>
        <w:rPr>
          <w:rStyle w:val="35"/>
          <w:sz w:val="18"/>
          <w:szCs w:val="18"/>
        </w:rPr>
        <w:t>SANPHAM</w:t>
      </w:r>
      <w:r>
        <w:rPr>
          <w:sz w:val="18"/>
          <w:szCs w:val="18"/>
        </w:rPr>
        <w:br w:type="textWrapping"/>
      </w:r>
      <w:r>
        <w:rPr>
          <w:sz w:val="18"/>
          <w:szCs w:val="18"/>
        </w:rPr>
        <w:t>(</w:t>
      </w:r>
      <w:r>
        <w:rPr>
          <w:sz w:val="18"/>
          <w:szCs w:val="18"/>
          <w:u w:val="single"/>
        </w:rPr>
        <w:t>ma_san_pham</w:t>
      </w:r>
      <w:r>
        <w:rPr>
          <w:sz w:val="18"/>
          <w:szCs w:val="18"/>
        </w:rPr>
        <w:t>, ten_san_pham, hinh_anh, gia_ban_hien_tai, trang_thai, ngay_tao)</w:t>
      </w:r>
    </w:p>
    <w:p w14:paraId="3244A12E">
      <w:pPr>
        <w:pStyle w:val="34"/>
        <w:keepNext w:val="0"/>
        <w:keepLines w:val="0"/>
        <w:widowControl/>
        <w:suppressLineNumbers w:val="0"/>
        <w:rPr>
          <w:sz w:val="18"/>
          <w:szCs w:val="18"/>
        </w:rPr>
      </w:pPr>
      <w:r>
        <w:rPr>
          <w:rStyle w:val="35"/>
          <w:sz w:val="18"/>
          <w:szCs w:val="18"/>
        </w:rPr>
        <w:t>DONVITINH</w:t>
      </w:r>
      <w:r>
        <w:rPr>
          <w:sz w:val="18"/>
          <w:szCs w:val="18"/>
        </w:rPr>
        <w:br w:type="textWrapping"/>
      </w:r>
      <w:r>
        <w:rPr>
          <w:sz w:val="18"/>
          <w:szCs w:val="18"/>
        </w:rPr>
        <w:t>(</w:t>
      </w:r>
      <w:r>
        <w:rPr>
          <w:sz w:val="18"/>
          <w:szCs w:val="18"/>
          <w:u w:val="single"/>
        </w:rPr>
        <w:t>ma_don_vi_tinh</w:t>
      </w:r>
      <w:r>
        <w:rPr>
          <w:sz w:val="18"/>
          <w:szCs w:val="18"/>
        </w:rPr>
        <w:t>, ten_don_vi_tinh, ky_hieu)</w:t>
      </w:r>
    </w:p>
    <w:p w14:paraId="1114122C">
      <w:pPr>
        <w:pStyle w:val="34"/>
        <w:keepNext w:val="0"/>
        <w:keepLines w:val="0"/>
        <w:widowControl/>
        <w:suppressLineNumbers w:val="0"/>
        <w:rPr>
          <w:sz w:val="18"/>
          <w:szCs w:val="18"/>
        </w:rPr>
      </w:pPr>
      <w:r>
        <w:rPr>
          <w:rStyle w:val="35"/>
          <w:sz w:val="18"/>
          <w:szCs w:val="18"/>
        </w:rPr>
        <w:t>NGUYENLIEU</w:t>
      </w:r>
      <w:r>
        <w:rPr>
          <w:sz w:val="18"/>
          <w:szCs w:val="18"/>
        </w:rPr>
        <w:br w:type="textWrapping"/>
      </w:r>
      <w:r>
        <w:rPr>
          <w:sz w:val="18"/>
          <w:szCs w:val="18"/>
        </w:rPr>
        <w:t>(</w:t>
      </w:r>
      <w:r>
        <w:rPr>
          <w:sz w:val="18"/>
          <w:szCs w:val="18"/>
          <w:u w:val="single"/>
        </w:rPr>
        <w:t>ma_nguyen_lieu</w:t>
      </w:r>
      <w:r>
        <w:rPr>
          <w:sz w:val="18"/>
          <w:szCs w:val="18"/>
        </w:rPr>
        <w:t>, ten_nguyen_lieu, ma_don_vi_tinh (FK), muc_ton_toi_thieu, trang_thai)</w:t>
      </w:r>
    </w:p>
    <w:p w14:paraId="1D46FB8F">
      <w:pPr>
        <w:pStyle w:val="34"/>
        <w:keepNext w:val="0"/>
        <w:keepLines w:val="0"/>
        <w:widowControl/>
        <w:suppressLineNumbers w:val="0"/>
        <w:rPr>
          <w:sz w:val="18"/>
          <w:szCs w:val="18"/>
        </w:rPr>
      </w:pPr>
      <w:r>
        <w:rPr>
          <w:rStyle w:val="35"/>
          <w:sz w:val="18"/>
          <w:szCs w:val="18"/>
        </w:rPr>
        <w:t>CONGTHUC_SANPHAM</w:t>
      </w:r>
      <w:r>
        <w:rPr>
          <w:sz w:val="18"/>
          <w:szCs w:val="18"/>
        </w:rPr>
        <w:br w:type="textWrapping"/>
      </w:r>
      <w:r>
        <w:rPr>
          <w:sz w:val="18"/>
          <w:szCs w:val="18"/>
        </w:rPr>
        <w:t>(</w:t>
      </w:r>
      <w:r>
        <w:rPr>
          <w:sz w:val="18"/>
          <w:szCs w:val="18"/>
          <w:u w:val="single"/>
        </w:rPr>
        <w:t>ma_cong_thuc</w:t>
      </w:r>
      <w:r>
        <w:rPr>
          <w:sz w:val="18"/>
          <w:szCs w:val="18"/>
        </w:rPr>
        <w:t>, ma_san_pham (FK), ma_nguyen_lieu (FK), so_luong_can)</w:t>
      </w:r>
    </w:p>
    <w:p w14:paraId="2BC7294A">
      <w:pPr>
        <w:pStyle w:val="34"/>
        <w:keepNext w:val="0"/>
        <w:keepLines w:val="0"/>
        <w:widowControl/>
        <w:suppressLineNumbers w:val="0"/>
        <w:rPr>
          <w:sz w:val="18"/>
          <w:szCs w:val="18"/>
        </w:rPr>
      </w:pPr>
      <w:r>
        <w:rPr>
          <w:rStyle w:val="35"/>
          <w:sz w:val="18"/>
          <w:szCs w:val="18"/>
        </w:rPr>
        <w:t>KHO</w:t>
      </w:r>
      <w:r>
        <w:rPr>
          <w:sz w:val="18"/>
          <w:szCs w:val="18"/>
        </w:rPr>
        <w:br w:type="textWrapping"/>
      </w:r>
      <w:r>
        <w:rPr>
          <w:sz w:val="18"/>
          <w:szCs w:val="18"/>
        </w:rPr>
        <w:t>(</w:t>
      </w:r>
      <w:r>
        <w:rPr>
          <w:sz w:val="18"/>
          <w:szCs w:val="18"/>
          <w:u w:val="single"/>
        </w:rPr>
        <w:t>ma_kho</w:t>
      </w:r>
      <w:r>
        <w:rPr>
          <w:sz w:val="18"/>
          <w:szCs w:val="18"/>
        </w:rPr>
        <w:t>, ten_kho, loai_kho, ma_chi_nhanh (FK), trang_thai)</w:t>
      </w:r>
    </w:p>
    <w:p w14:paraId="65053A60">
      <w:pPr>
        <w:pStyle w:val="34"/>
        <w:keepNext w:val="0"/>
        <w:keepLines w:val="0"/>
        <w:widowControl/>
        <w:suppressLineNumbers w:val="0"/>
        <w:rPr>
          <w:sz w:val="18"/>
          <w:szCs w:val="18"/>
        </w:rPr>
      </w:pPr>
      <w:r>
        <w:rPr>
          <w:rStyle w:val="35"/>
          <w:sz w:val="18"/>
          <w:szCs w:val="18"/>
        </w:rPr>
        <w:t>TONKHO</w:t>
      </w:r>
      <w:r>
        <w:rPr>
          <w:sz w:val="18"/>
          <w:szCs w:val="18"/>
        </w:rPr>
        <w:br w:type="textWrapping"/>
      </w:r>
      <w:r>
        <w:rPr>
          <w:sz w:val="18"/>
          <w:szCs w:val="18"/>
        </w:rPr>
        <w:t>(</w:t>
      </w:r>
      <w:r>
        <w:rPr>
          <w:sz w:val="18"/>
          <w:szCs w:val="18"/>
          <w:u w:val="single"/>
        </w:rPr>
        <w:t>ma_ton_kho</w:t>
      </w:r>
      <w:r>
        <w:rPr>
          <w:sz w:val="18"/>
          <w:szCs w:val="18"/>
        </w:rPr>
        <w:t>, ma_kho (FK), ma_nguyen_lieu (FK), so_luong_ton, lan_cap_nhat_cuoi)</w:t>
      </w:r>
    </w:p>
    <w:p w14:paraId="7677B013">
      <w:pPr>
        <w:pStyle w:val="34"/>
        <w:keepNext w:val="0"/>
        <w:keepLines w:val="0"/>
        <w:widowControl/>
        <w:suppressLineNumbers w:val="0"/>
        <w:rPr>
          <w:sz w:val="18"/>
          <w:szCs w:val="18"/>
        </w:rPr>
      </w:pPr>
      <w:r>
        <w:rPr>
          <w:rStyle w:val="35"/>
          <w:sz w:val="18"/>
          <w:szCs w:val="18"/>
        </w:rPr>
        <w:t>NHACUNGCAP</w:t>
      </w:r>
      <w:r>
        <w:rPr>
          <w:sz w:val="18"/>
          <w:szCs w:val="18"/>
        </w:rPr>
        <w:br w:type="textWrapping"/>
      </w:r>
      <w:r>
        <w:rPr>
          <w:sz w:val="18"/>
          <w:szCs w:val="18"/>
        </w:rPr>
        <w:t>(</w:t>
      </w:r>
      <w:r>
        <w:rPr>
          <w:sz w:val="18"/>
          <w:szCs w:val="18"/>
          <w:u w:val="single"/>
        </w:rPr>
        <w:t>ma_nha_cung_cap</w:t>
      </w:r>
      <w:r>
        <w:rPr>
          <w:sz w:val="18"/>
          <w:szCs w:val="18"/>
        </w:rPr>
        <w:t>, ten_nha_cung_cap, so_dien_thoai, email, dia_chi)</w:t>
      </w:r>
    </w:p>
    <w:p w14:paraId="0FF70925">
      <w:pPr>
        <w:pStyle w:val="34"/>
        <w:keepNext w:val="0"/>
        <w:keepLines w:val="0"/>
        <w:widowControl/>
        <w:suppressLineNumbers w:val="0"/>
        <w:rPr>
          <w:sz w:val="18"/>
          <w:szCs w:val="18"/>
        </w:rPr>
      </w:pPr>
      <w:r>
        <w:rPr>
          <w:rStyle w:val="35"/>
          <w:sz w:val="18"/>
          <w:szCs w:val="18"/>
        </w:rPr>
        <w:t>PHIEUNHAP</w:t>
      </w:r>
      <w:r>
        <w:rPr>
          <w:sz w:val="18"/>
          <w:szCs w:val="18"/>
        </w:rPr>
        <w:br w:type="textWrapping"/>
      </w:r>
      <w:r>
        <w:rPr>
          <w:sz w:val="18"/>
          <w:szCs w:val="18"/>
        </w:rPr>
        <w:t>(</w:t>
      </w:r>
      <w:r>
        <w:rPr>
          <w:sz w:val="18"/>
          <w:szCs w:val="18"/>
          <w:u w:val="single"/>
        </w:rPr>
        <w:t>ma_phieu_nhap</w:t>
      </w:r>
      <w:r>
        <w:rPr>
          <w:sz w:val="18"/>
          <w:szCs w:val="18"/>
        </w:rPr>
        <w:t>, ma_kho (FK), ma_nha_cung_cap (FK), ngay_nhap, tong_tien, nguoi_tao (FK), ghi_chu)</w:t>
      </w:r>
    </w:p>
    <w:p w14:paraId="323EBB03">
      <w:pPr>
        <w:pStyle w:val="34"/>
        <w:keepNext w:val="0"/>
        <w:keepLines w:val="0"/>
        <w:widowControl/>
        <w:suppressLineNumbers w:val="0"/>
        <w:rPr>
          <w:sz w:val="18"/>
          <w:szCs w:val="18"/>
        </w:rPr>
      </w:pPr>
      <w:r>
        <w:rPr>
          <w:rStyle w:val="35"/>
          <w:sz w:val="18"/>
          <w:szCs w:val="18"/>
        </w:rPr>
        <w:t>CHITIETPHIEUNHAP</w:t>
      </w:r>
      <w:r>
        <w:rPr>
          <w:sz w:val="18"/>
          <w:szCs w:val="18"/>
        </w:rPr>
        <w:br w:type="textWrapping"/>
      </w:r>
      <w:r>
        <w:rPr>
          <w:sz w:val="18"/>
          <w:szCs w:val="18"/>
        </w:rPr>
        <w:t>(</w:t>
      </w:r>
      <w:r>
        <w:rPr>
          <w:sz w:val="18"/>
          <w:szCs w:val="18"/>
          <w:u w:val="single"/>
        </w:rPr>
        <w:t>ma_ct_phieu_nhap</w:t>
      </w:r>
      <w:r>
        <w:rPr>
          <w:sz w:val="18"/>
          <w:szCs w:val="18"/>
        </w:rPr>
        <w:t>, ma_phieu_nhap (FK), ma_nguyen_lieu (FK), so_luong_nhap, don_gia_nhap, so_lo, han_su_dung)</w:t>
      </w:r>
    </w:p>
    <w:p w14:paraId="41A48A89">
      <w:pPr>
        <w:pStyle w:val="34"/>
        <w:keepNext w:val="0"/>
        <w:keepLines w:val="0"/>
        <w:widowControl/>
        <w:suppressLineNumbers w:val="0"/>
        <w:rPr>
          <w:sz w:val="18"/>
          <w:szCs w:val="18"/>
        </w:rPr>
      </w:pPr>
      <w:r>
        <w:rPr>
          <w:rStyle w:val="35"/>
          <w:sz w:val="18"/>
          <w:szCs w:val="18"/>
        </w:rPr>
        <w:t>LOHANG_NGUYENLIEU</w:t>
      </w:r>
      <w:r>
        <w:rPr>
          <w:sz w:val="18"/>
          <w:szCs w:val="18"/>
        </w:rPr>
        <w:br w:type="textWrapping"/>
      </w:r>
      <w:r>
        <w:rPr>
          <w:sz w:val="18"/>
          <w:szCs w:val="18"/>
        </w:rPr>
        <w:t>(</w:t>
      </w:r>
      <w:r>
        <w:rPr>
          <w:i w:val="0"/>
          <w:iCs w:val="0"/>
          <w:sz w:val="18"/>
          <w:szCs w:val="18"/>
          <w:u w:val="single"/>
        </w:rPr>
        <w:t>ma_lo_hang</w:t>
      </w:r>
      <w:r>
        <w:rPr>
          <w:sz w:val="18"/>
          <w:szCs w:val="18"/>
        </w:rPr>
        <w:t>, ma_kho (FK), ma_nguyen_lieu (FK), ma_ct_phieu_nhap (FK), so_luong_con_lai, trang_thai, ngay_tao)</w:t>
      </w:r>
    </w:p>
    <w:p w14:paraId="71C3F375">
      <w:pPr>
        <w:pStyle w:val="34"/>
        <w:keepNext w:val="0"/>
        <w:keepLines w:val="0"/>
        <w:widowControl/>
        <w:suppressLineNumbers w:val="0"/>
        <w:rPr>
          <w:sz w:val="18"/>
          <w:szCs w:val="18"/>
        </w:rPr>
      </w:pPr>
      <w:r>
        <w:rPr>
          <w:rStyle w:val="35"/>
          <w:sz w:val="18"/>
          <w:szCs w:val="18"/>
        </w:rPr>
        <w:t>PHIEUXUAT</w:t>
      </w:r>
      <w:r>
        <w:rPr>
          <w:sz w:val="18"/>
          <w:szCs w:val="18"/>
        </w:rPr>
        <w:br w:type="textWrapping"/>
      </w:r>
      <w:r>
        <w:rPr>
          <w:sz w:val="18"/>
          <w:szCs w:val="18"/>
        </w:rPr>
        <w:t>(</w:t>
      </w:r>
      <w:r>
        <w:rPr>
          <w:sz w:val="18"/>
          <w:szCs w:val="18"/>
          <w:u w:val="single"/>
        </w:rPr>
        <w:t>ma_phieu_xuat</w:t>
      </w:r>
      <w:r>
        <w:rPr>
          <w:sz w:val="18"/>
          <w:szCs w:val="18"/>
        </w:rPr>
        <w:t>, ma_kho (FK), ngay_xuat, loai_xuat, tong_gia_tri_xuat, nguoi_tao (FK), trang_thai, ghi_chu)</w:t>
      </w:r>
    </w:p>
    <w:p w14:paraId="4A3EFF74">
      <w:pPr>
        <w:pStyle w:val="34"/>
        <w:keepNext w:val="0"/>
        <w:keepLines w:val="0"/>
        <w:widowControl/>
        <w:suppressLineNumbers w:val="0"/>
        <w:rPr>
          <w:sz w:val="18"/>
          <w:szCs w:val="18"/>
        </w:rPr>
      </w:pPr>
      <w:r>
        <w:rPr>
          <w:rStyle w:val="35"/>
          <w:sz w:val="18"/>
          <w:szCs w:val="18"/>
        </w:rPr>
        <w:t>CHITIETPHIEUXUAT</w:t>
      </w:r>
      <w:r>
        <w:rPr>
          <w:sz w:val="18"/>
          <w:szCs w:val="18"/>
        </w:rPr>
        <w:br w:type="textWrapping"/>
      </w:r>
      <w:r>
        <w:rPr>
          <w:sz w:val="18"/>
          <w:szCs w:val="18"/>
        </w:rPr>
        <w:t>(</w:t>
      </w:r>
      <w:r>
        <w:rPr>
          <w:sz w:val="18"/>
          <w:szCs w:val="18"/>
          <w:u w:val="single"/>
        </w:rPr>
        <w:t>ma_ct_phieu_xua</w:t>
      </w:r>
      <w:r>
        <w:rPr>
          <w:sz w:val="18"/>
          <w:szCs w:val="18"/>
        </w:rPr>
        <w:t>t, ma_phieu_xuat (FK), ma_nguyen_lieu (FK), ma_lo_hang (FK), so_luong_xuat, don_gia_xuat)</w:t>
      </w:r>
    </w:p>
    <w:p w14:paraId="0F39216D">
      <w:pPr>
        <w:pStyle w:val="34"/>
        <w:keepNext w:val="0"/>
        <w:keepLines w:val="0"/>
        <w:widowControl/>
        <w:suppressLineNumbers w:val="0"/>
        <w:rPr>
          <w:sz w:val="18"/>
          <w:szCs w:val="18"/>
        </w:rPr>
      </w:pPr>
      <w:r>
        <w:rPr>
          <w:rStyle w:val="35"/>
          <w:sz w:val="18"/>
          <w:szCs w:val="18"/>
        </w:rPr>
        <w:t>PHIEUDIEUCHUYEN</w:t>
      </w:r>
      <w:r>
        <w:rPr>
          <w:sz w:val="18"/>
          <w:szCs w:val="18"/>
        </w:rPr>
        <w:br w:type="textWrapping"/>
      </w:r>
      <w:r>
        <w:rPr>
          <w:sz w:val="18"/>
          <w:szCs w:val="18"/>
        </w:rPr>
        <w:t>(</w:t>
      </w:r>
      <w:r>
        <w:rPr>
          <w:sz w:val="18"/>
          <w:szCs w:val="18"/>
          <w:u w:val="single"/>
        </w:rPr>
        <w:t>ma_phieu_dieu_chuyen</w:t>
      </w:r>
      <w:r>
        <w:rPr>
          <w:sz w:val="18"/>
          <w:szCs w:val="18"/>
        </w:rPr>
        <w:t>, ma_kho_nguon (FK), ma_kho_dich (FK), ngay_tao, trang_thai, nguoi_tao (FK), ghi_chu)</w:t>
      </w:r>
    </w:p>
    <w:p w14:paraId="01674F8D">
      <w:pPr>
        <w:pStyle w:val="34"/>
        <w:keepNext w:val="0"/>
        <w:keepLines w:val="0"/>
        <w:widowControl/>
        <w:suppressLineNumbers w:val="0"/>
        <w:rPr>
          <w:sz w:val="18"/>
          <w:szCs w:val="18"/>
        </w:rPr>
      </w:pPr>
      <w:r>
        <w:rPr>
          <w:rStyle w:val="35"/>
          <w:sz w:val="18"/>
          <w:szCs w:val="18"/>
        </w:rPr>
        <w:t>CHITIETPHIEUDIEUCHUYEN</w:t>
      </w:r>
      <w:r>
        <w:rPr>
          <w:sz w:val="18"/>
          <w:szCs w:val="18"/>
        </w:rPr>
        <w:br w:type="textWrapping"/>
      </w:r>
      <w:r>
        <w:rPr>
          <w:sz w:val="18"/>
          <w:szCs w:val="18"/>
        </w:rPr>
        <w:t>(</w:t>
      </w:r>
      <w:r>
        <w:rPr>
          <w:sz w:val="18"/>
          <w:szCs w:val="18"/>
          <w:u w:val="single"/>
        </w:rPr>
        <w:t>ma_ct_phieu_dieu_chuyen</w:t>
      </w:r>
      <w:r>
        <w:rPr>
          <w:sz w:val="18"/>
          <w:szCs w:val="18"/>
        </w:rPr>
        <w:t>, ma_phieu_dieu_chuyen (FK), ma_nguyen_lieu (FK), ma_lo_hang_nguon (FK), ma_lo_hang_dich (FK), so_luong_dieu_chuyen)</w:t>
      </w:r>
    </w:p>
    <w:p w14:paraId="55D5B311">
      <w:pPr>
        <w:pStyle w:val="34"/>
        <w:keepNext w:val="0"/>
        <w:keepLines w:val="0"/>
        <w:widowControl/>
        <w:suppressLineNumbers w:val="0"/>
        <w:rPr>
          <w:sz w:val="18"/>
          <w:szCs w:val="18"/>
        </w:rPr>
      </w:pPr>
      <w:r>
        <w:rPr>
          <w:rStyle w:val="35"/>
          <w:sz w:val="18"/>
          <w:szCs w:val="18"/>
        </w:rPr>
        <w:t>PHIEUKIEMKHO</w:t>
      </w:r>
      <w:r>
        <w:rPr>
          <w:sz w:val="18"/>
          <w:szCs w:val="18"/>
        </w:rPr>
        <w:br w:type="textWrapping"/>
      </w:r>
      <w:r>
        <w:rPr>
          <w:sz w:val="18"/>
          <w:szCs w:val="18"/>
        </w:rPr>
        <w:t>(</w:t>
      </w:r>
      <w:r>
        <w:rPr>
          <w:sz w:val="18"/>
          <w:szCs w:val="18"/>
          <w:u w:val="single"/>
        </w:rPr>
        <w:t>ma_phieu_kiem_kho</w:t>
      </w:r>
      <w:r>
        <w:rPr>
          <w:sz w:val="18"/>
          <w:szCs w:val="18"/>
        </w:rPr>
        <w:t>, ma_kho (FK), ngay_kiem_kho, nguoi_kiem (FK), trang_thai, ghi_chu)</w:t>
      </w:r>
    </w:p>
    <w:p w14:paraId="5C7DD26B">
      <w:pPr>
        <w:pStyle w:val="34"/>
        <w:keepNext w:val="0"/>
        <w:keepLines w:val="0"/>
        <w:widowControl/>
        <w:suppressLineNumbers w:val="0"/>
        <w:rPr>
          <w:sz w:val="18"/>
          <w:szCs w:val="18"/>
        </w:rPr>
      </w:pPr>
      <w:r>
        <w:rPr>
          <w:rStyle w:val="35"/>
          <w:sz w:val="18"/>
          <w:szCs w:val="18"/>
        </w:rPr>
        <w:t>CHITIETPHIEUKIEMKHO</w:t>
      </w:r>
      <w:r>
        <w:rPr>
          <w:sz w:val="18"/>
          <w:szCs w:val="18"/>
        </w:rPr>
        <w:br w:type="textWrapping"/>
      </w:r>
      <w:r>
        <w:rPr>
          <w:sz w:val="18"/>
          <w:szCs w:val="18"/>
        </w:rPr>
        <w:t>(</w:t>
      </w:r>
      <w:r>
        <w:rPr>
          <w:sz w:val="18"/>
          <w:szCs w:val="18"/>
          <w:u w:val="single"/>
        </w:rPr>
        <w:t>ma_ct_phieu_kiem_kho</w:t>
      </w:r>
      <w:r>
        <w:rPr>
          <w:sz w:val="18"/>
          <w:szCs w:val="18"/>
        </w:rPr>
        <w:t>, ma_phieu_kiem_kho (FK), ma_nguyen_lieu (FK), ma_lo_hang (FK), so_luong_he_thong, so_luong_thuc_te, so_luong_chenh_lech, ty_le_chenh_lech, ly_do_chenh_lech, huong_xu_ly)</w:t>
      </w:r>
    </w:p>
    <w:p w14:paraId="29EAFFDE">
      <w:pPr>
        <w:pStyle w:val="34"/>
        <w:keepNext w:val="0"/>
        <w:keepLines w:val="0"/>
        <w:widowControl/>
        <w:suppressLineNumbers w:val="0"/>
        <w:rPr>
          <w:sz w:val="18"/>
          <w:szCs w:val="18"/>
        </w:rPr>
      </w:pPr>
      <w:r>
        <w:rPr>
          <w:rStyle w:val="35"/>
          <w:sz w:val="18"/>
          <w:szCs w:val="18"/>
        </w:rPr>
        <w:t>PHIEUHAOHUT</w:t>
      </w:r>
      <w:r>
        <w:rPr>
          <w:sz w:val="18"/>
          <w:szCs w:val="18"/>
        </w:rPr>
        <w:br w:type="textWrapping"/>
      </w:r>
      <w:r>
        <w:rPr>
          <w:sz w:val="18"/>
          <w:szCs w:val="18"/>
        </w:rPr>
        <w:t>(</w:t>
      </w:r>
      <w:r>
        <w:rPr>
          <w:sz w:val="18"/>
          <w:szCs w:val="18"/>
          <w:u w:val="single"/>
        </w:rPr>
        <w:t>ma_phieu_hao_hut</w:t>
      </w:r>
      <w:r>
        <w:rPr>
          <w:sz w:val="18"/>
          <w:szCs w:val="18"/>
        </w:rPr>
        <w:t>, ma_kho (FK), ma_nguyen_lieu (FK), ma_lo_hang (FK), so_luong_hao_hut, loai_hao_hut, ngay_hao_hut, ghi_chu, nguoi_bao_cao (FK))</w:t>
      </w:r>
    </w:p>
    <w:p w14:paraId="53D9BB7B">
      <w:pPr>
        <w:pStyle w:val="34"/>
        <w:keepNext w:val="0"/>
        <w:keepLines w:val="0"/>
        <w:widowControl/>
        <w:suppressLineNumbers w:val="0"/>
        <w:rPr>
          <w:sz w:val="18"/>
          <w:szCs w:val="18"/>
        </w:rPr>
      </w:pPr>
      <w:r>
        <w:rPr>
          <w:rStyle w:val="35"/>
          <w:sz w:val="18"/>
          <w:szCs w:val="18"/>
        </w:rPr>
        <w:t>HOADON</w:t>
      </w:r>
      <w:r>
        <w:rPr>
          <w:sz w:val="18"/>
          <w:szCs w:val="18"/>
        </w:rPr>
        <w:br w:type="textWrapping"/>
      </w:r>
      <w:r>
        <w:rPr>
          <w:sz w:val="18"/>
          <w:szCs w:val="18"/>
        </w:rPr>
        <w:t>(</w:t>
      </w:r>
      <w:r>
        <w:rPr>
          <w:sz w:val="18"/>
          <w:szCs w:val="18"/>
          <w:u w:val="single"/>
        </w:rPr>
        <w:t>ma_hoa_don</w:t>
      </w:r>
      <w:r>
        <w:rPr>
          <w:sz w:val="18"/>
          <w:szCs w:val="18"/>
        </w:rPr>
        <w:t>, ma_chi_nhanh (FK), ma_pos (FK), ma_nguoi_dung (FK), thoi_gian_tao_hoa_don, trang_thai_hoa_don, tong_thanh_toan, phuong_thuc_thanh_toan, thoi_gian_thanh_toan, trang_thai_thanh_toan)</w:t>
      </w:r>
    </w:p>
    <w:p w14:paraId="1DC2A810">
      <w:pPr>
        <w:pStyle w:val="34"/>
        <w:keepNext w:val="0"/>
        <w:keepLines w:val="0"/>
        <w:widowControl/>
        <w:suppressLineNumbers w:val="0"/>
        <w:rPr>
          <w:sz w:val="18"/>
          <w:szCs w:val="18"/>
        </w:rPr>
      </w:pPr>
      <w:r>
        <w:rPr>
          <w:rStyle w:val="35"/>
          <w:sz w:val="18"/>
          <w:szCs w:val="18"/>
        </w:rPr>
        <w:t>CHITIETHOADON</w:t>
      </w:r>
      <w:r>
        <w:rPr>
          <w:sz w:val="18"/>
          <w:szCs w:val="18"/>
        </w:rPr>
        <w:br w:type="textWrapping"/>
      </w:r>
      <w:r>
        <w:rPr>
          <w:sz w:val="18"/>
          <w:szCs w:val="18"/>
        </w:rPr>
        <w:t>(</w:t>
      </w:r>
      <w:r>
        <w:rPr>
          <w:sz w:val="18"/>
          <w:szCs w:val="18"/>
          <w:u w:val="single"/>
        </w:rPr>
        <w:t>ma_ct_hoa_don</w:t>
      </w:r>
      <w:r>
        <w:rPr>
          <w:sz w:val="18"/>
          <w:szCs w:val="18"/>
        </w:rPr>
        <w:t>, ma_hoa_don (FK), ma_san_pham (FK), so_luong, don_gia_ban, thanh_tien_dong)</w:t>
      </w:r>
    </w:p>
    <w:p w14:paraId="721044D4">
      <w:pPr>
        <w:pStyle w:val="34"/>
        <w:keepNext w:val="0"/>
        <w:keepLines w:val="0"/>
        <w:widowControl/>
        <w:suppressLineNumbers w:val="0"/>
        <w:rPr>
          <w:sz w:val="18"/>
          <w:szCs w:val="18"/>
        </w:rPr>
      </w:pPr>
      <w:r>
        <w:rPr>
          <w:rStyle w:val="35"/>
          <w:sz w:val="18"/>
          <w:szCs w:val="18"/>
        </w:rPr>
        <w:t>BANHANG_TRUKHO</w:t>
      </w:r>
      <w:r>
        <w:rPr>
          <w:sz w:val="18"/>
          <w:szCs w:val="18"/>
        </w:rPr>
        <w:br w:type="textWrapping"/>
      </w:r>
      <w:r>
        <w:rPr>
          <w:sz w:val="18"/>
          <w:szCs w:val="18"/>
        </w:rPr>
        <w:t>(</w:t>
      </w:r>
      <w:r>
        <w:rPr>
          <w:sz w:val="18"/>
          <w:szCs w:val="18"/>
          <w:u w:val="single"/>
        </w:rPr>
        <w:t>ma_ban_hang_tru_kho</w:t>
      </w:r>
      <w:r>
        <w:rPr>
          <w:sz w:val="18"/>
          <w:szCs w:val="18"/>
        </w:rPr>
        <w:t>, ma_hoa_don (FK), ma_ct_hoa_don (FK), ma_kho (FK), ma_nguyen_lieu (FK), ma_lo_hang (FK), so_luong_nguyen_lieu_moi_sp, tong_so_luong_tru, thoi_gian_tru_kho, trang_thai)</w:t>
      </w:r>
    </w:p>
    <w:p w14:paraId="0631C740">
      <w:pPr>
        <w:pStyle w:val="34"/>
        <w:keepNext w:val="0"/>
        <w:keepLines w:val="0"/>
        <w:widowControl/>
        <w:suppressLineNumbers w:val="0"/>
        <w:rPr>
          <w:sz w:val="18"/>
          <w:szCs w:val="18"/>
        </w:rPr>
      </w:pPr>
      <w:r>
        <w:rPr>
          <w:rStyle w:val="35"/>
          <w:sz w:val="18"/>
          <w:szCs w:val="18"/>
        </w:rPr>
        <w:t>NHATKY_KHO</w:t>
      </w:r>
      <w:r>
        <w:rPr>
          <w:sz w:val="18"/>
          <w:szCs w:val="18"/>
        </w:rPr>
        <w:br w:type="textWrapping"/>
      </w:r>
      <w:r>
        <w:rPr>
          <w:sz w:val="18"/>
          <w:szCs w:val="18"/>
        </w:rPr>
        <w:t>(</w:t>
      </w:r>
      <w:r>
        <w:rPr>
          <w:sz w:val="18"/>
          <w:szCs w:val="18"/>
          <w:u w:val="single"/>
        </w:rPr>
        <w:t>ma_nhat_ky_kho</w:t>
      </w:r>
      <w:r>
        <w:rPr>
          <w:sz w:val="18"/>
          <w:szCs w:val="18"/>
        </w:rPr>
        <w:t>, ma_kho (FK), ma_nguyen_lieu (FK), ma_lo_hang (FK), loai_giao_dich, ten_chung_tu, ma_chung_tu, so_luong_thay_doi, so_luong_truoc, so_luong_sau, thoi_gian, nguoi_thao_tac (FK))</w:t>
      </w:r>
    </w:p>
    <w:p w14:paraId="30AE7B0E">
      <w:pPr>
        <w:pStyle w:val="2"/>
        <w:rPr>
          <w:rFonts w:ascii="Times New Roman" w:hAnsi="Times New Roman"/>
          <w:color w:val="1F4E79"/>
        </w:rPr>
      </w:pPr>
    </w:p>
    <w:p w14:paraId="3516472F">
      <w:pPr>
        <w:pStyle w:val="2"/>
      </w:pPr>
      <w:r>
        <w:rPr>
          <w:rFonts w:hint="default" w:ascii="Times New Roman" w:hAnsi="Times New Roman"/>
          <w:color w:val="1F4E79"/>
          <w:lang w:val="en-US"/>
        </w:rPr>
        <w:t>7</w:t>
      </w:r>
      <w:r>
        <w:rPr>
          <w:rFonts w:ascii="Times New Roman" w:hAnsi="Times New Roman"/>
          <w:color w:val="1F4E79"/>
        </w:rPr>
        <w:t>. Quy trình nghiệp vụ chính</w:t>
      </w:r>
    </w:p>
    <w:p w14:paraId="497B8E39">
      <w:pPr>
        <w:pStyle w:val="3"/>
      </w:pPr>
      <w:r>
        <w:rPr>
          <w:rFonts w:ascii="Times New Roman" w:hAnsi="Times New Roman"/>
          <w:color w:val="1F4E79"/>
        </w:rPr>
        <w:t>Nhập kho</w:t>
      </w:r>
    </w:p>
    <w:p w14:paraId="2AB911CF">
      <w:pPr>
        <w:pStyle w:val="30"/>
      </w:pPr>
      <w:r>
        <w:rPr>
          <w:rFonts w:ascii="Times New Roman" w:hAnsi="Times New Roman"/>
        </w:rPr>
        <w:t>Tạo hoặc chọn NHACUNGCAP đang ACTIVE.</w:t>
      </w:r>
    </w:p>
    <w:p w14:paraId="499194F9">
      <w:pPr>
        <w:pStyle w:val="30"/>
      </w:pPr>
      <w:r>
        <w:rPr>
          <w:rFonts w:ascii="Times New Roman" w:hAnsi="Times New Roman"/>
        </w:rPr>
        <w:t>Tạo PHIEUNHAP theo kho nhập và nhà cung cấp.</w:t>
      </w:r>
    </w:p>
    <w:p w14:paraId="1BACE277">
      <w:pPr>
        <w:pStyle w:val="30"/>
      </w:pPr>
      <w:r>
        <w:rPr>
          <w:rFonts w:ascii="Times New Roman" w:hAnsi="Times New Roman"/>
        </w:rPr>
        <w:t>Tạo các dòng CHITIETPHIEUNHAP.</w:t>
      </w:r>
    </w:p>
    <w:p w14:paraId="78EEE7B9">
      <w:pPr>
        <w:pStyle w:val="30"/>
      </w:pPr>
      <w:r>
        <w:rPr>
          <w:rFonts w:ascii="Times New Roman" w:hAnsi="Times New Roman"/>
        </w:rPr>
        <w:t>Mỗi dòng nhập tạo hoặc ghi nhận một LOHANG_NGUYENLIEU.</w:t>
      </w:r>
    </w:p>
    <w:p w14:paraId="3B74BA82">
      <w:pPr>
        <w:pStyle w:val="30"/>
      </w:pPr>
      <w:r>
        <w:rPr>
          <w:rFonts w:ascii="Times New Roman" w:hAnsi="Times New Roman"/>
        </w:rPr>
        <w:t>Cộng TONKHO theo ma_kho + ma_nguyen_lieu.</w:t>
      </w:r>
    </w:p>
    <w:p w14:paraId="7AE3C5C9">
      <w:pPr>
        <w:pStyle w:val="30"/>
      </w:pPr>
      <w:r>
        <w:rPr>
          <w:rFonts w:ascii="Times New Roman" w:hAnsi="Times New Roman"/>
        </w:rPr>
        <w:t>Ghi NHATKY_KHO với loai_giao_dich = IMPORT.</w:t>
      </w:r>
    </w:p>
    <w:p w14:paraId="6F45295D">
      <w:pPr>
        <w:pStyle w:val="3"/>
      </w:pPr>
      <w:r>
        <w:rPr>
          <w:rFonts w:ascii="Times New Roman" w:hAnsi="Times New Roman"/>
          <w:color w:val="1F4E79"/>
        </w:rPr>
        <w:t>Xuất kho thủ công</w:t>
      </w:r>
    </w:p>
    <w:p w14:paraId="4AE64229">
      <w:pPr>
        <w:pStyle w:val="30"/>
      </w:pPr>
      <w:r>
        <w:rPr>
          <w:rFonts w:ascii="Times New Roman" w:hAnsi="Times New Roman"/>
        </w:rPr>
        <w:t>Tạo PHIEUXUAT và CHITIETPHIEUXUAT.</w:t>
      </w:r>
    </w:p>
    <w:p w14:paraId="4A2637F6">
      <w:pPr>
        <w:pStyle w:val="30"/>
      </w:pPr>
      <w:r>
        <w:rPr>
          <w:rFonts w:ascii="Times New Roman" w:hAnsi="Times New Roman"/>
        </w:rPr>
        <w:t>Chọn lô xuất theo FEFO/FIFO hoặc người dùng chọn lô.</w:t>
      </w:r>
    </w:p>
    <w:p w14:paraId="1A603166">
      <w:pPr>
        <w:pStyle w:val="30"/>
      </w:pPr>
      <w:r>
        <w:rPr>
          <w:rFonts w:ascii="Times New Roman" w:hAnsi="Times New Roman"/>
        </w:rPr>
        <w:t>Trừ LOHANG_NGUYENLIEU.so_luong_con_lai.</w:t>
      </w:r>
    </w:p>
    <w:p w14:paraId="736313C3">
      <w:pPr>
        <w:pStyle w:val="30"/>
      </w:pPr>
      <w:r>
        <w:rPr>
          <w:rFonts w:ascii="Times New Roman" w:hAnsi="Times New Roman"/>
        </w:rPr>
        <w:t>Trừ TONKHO.so_luong_ton.</w:t>
      </w:r>
    </w:p>
    <w:p w14:paraId="57575B95">
      <w:pPr>
        <w:pStyle w:val="30"/>
      </w:pPr>
      <w:r>
        <w:rPr>
          <w:rFonts w:ascii="Times New Roman" w:hAnsi="Times New Roman"/>
        </w:rPr>
        <w:t>Ghi NHATKY_KHO với loai_giao_dich = EXPORT.</w:t>
      </w:r>
    </w:p>
    <w:p w14:paraId="307AAC03">
      <w:pPr>
        <w:pStyle w:val="3"/>
      </w:pPr>
      <w:r>
        <w:rPr>
          <w:rFonts w:ascii="Times New Roman" w:hAnsi="Times New Roman"/>
          <w:color w:val="1F4E79"/>
        </w:rPr>
        <w:t>Điều chuyển kho</w:t>
      </w:r>
    </w:p>
    <w:p w14:paraId="4A3333B9">
      <w:pPr>
        <w:pStyle w:val="30"/>
      </w:pPr>
      <w:r>
        <w:rPr>
          <w:rFonts w:ascii="Times New Roman" w:hAnsi="Times New Roman"/>
        </w:rPr>
        <w:t>Tạo PHIEUDIEUCHUYEN từ kho nguồn sang kho đích.</w:t>
      </w:r>
    </w:p>
    <w:p w14:paraId="4B483DF3">
      <w:pPr>
        <w:pStyle w:val="30"/>
      </w:pPr>
      <w:r>
        <w:rPr>
          <w:rFonts w:ascii="Times New Roman" w:hAnsi="Times New Roman"/>
        </w:rPr>
        <w:t>Tạo CHITIETPHIEUDIEUCHUYEN cho từng nguyên liệu.</w:t>
      </w:r>
    </w:p>
    <w:p w14:paraId="1F32480C">
      <w:pPr>
        <w:pStyle w:val="30"/>
      </w:pPr>
      <w:r>
        <w:rPr>
          <w:rFonts w:ascii="Times New Roman" w:hAnsi="Times New Roman"/>
        </w:rPr>
        <w:t>Trừ lô và TONKHO ở kho nguồn.</w:t>
      </w:r>
    </w:p>
    <w:p w14:paraId="35280EFA">
      <w:pPr>
        <w:pStyle w:val="30"/>
      </w:pPr>
      <w:r>
        <w:rPr>
          <w:rFonts w:ascii="Times New Roman" w:hAnsi="Times New Roman"/>
        </w:rPr>
        <w:t>Tạo/cộng lô ở kho đích và cộng TONKHO kho đích.</w:t>
      </w:r>
    </w:p>
    <w:p w14:paraId="54684FD9">
      <w:pPr>
        <w:pStyle w:val="30"/>
      </w:pPr>
      <w:r>
        <w:rPr>
          <w:rFonts w:ascii="Times New Roman" w:hAnsi="Times New Roman"/>
        </w:rPr>
        <w:t>Ghi NHATKY_KHO hai dòng: TRANSFER_OUT và TRANSFER_IN.</w:t>
      </w:r>
    </w:p>
    <w:p w14:paraId="1CF2341E">
      <w:pPr>
        <w:pStyle w:val="3"/>
      </w:pPr>
      <w:r>
        <w:rPr>
          <w:rFonts w:ascii="Times New Roman" w:hAnsi="Times New Roman"/>
          <w:color w:val="1F4E79"/>
        </w:rPr>
        <w:t>Kiểm kho</w:t>
      </w:r>
    </w:p>
    <w:p w14:paraId="0B74E6FF">
      <w:pPr>
        <w:pStyle w:val="30"/>
      </w:pPr>
      <w:r>
        <w:rPr>
          <w:rFonts w:ascii="Times New Roman" w:hAnsi="Times New Roman"/>
        </w:rPr>
        <w:t>Tạo PHIEUKIEMKHO trạng thái DRAFT.</w:t>
      </w:r>
    </w:p>
    <w:p w14:paraId="3F207083">
      <w:pPr>
        <w:pStyle w:val="30"/>
      </w:pPr>
      <w:r>
        <w:rPr>
          <w:rFonts w:ascii="Times New Roman" w:hAnsi="Times New Roman"/>
        </w:rPr>
        <w:t>Ghi CHITIETPHIEUKIEMKHO gồm số lượng hệ thống, số lượng thực tế và chênh lệch.</w:t>
      </w:r>
    </w:p>
    <w:p w14:paraId="35193779">
      <w:pPr>
        <w:pStyle w:val="30"/>
      </w:pPr>
      <w:r>
        <w:rPr>
          <w:rFonts w:ascii="Times New Roman" w:hAnsi="Times New Roman"/>
        </w:rPr>
        <w:t>Nếu hoàn tất và xử lý ADJUST_STOCK, cập nhật TONKHO/LOHANG_NGUYENLIEU.</w:t>
      </w:r>
    </w:p>
    <w:p w14:paraId="08DAC485">
      <w:pPr>
        <w:pStyle w:val="30"/>
      </w:pPr>
      <w:r>
        <w:rPr>
          <w:rFonts w:ascii="Times New Roman" w:hAnsi="Times New Roman"/>
        </w:rPr>
        <w:t>Ghi NHATKY_KHO với loai_giao_dich = STOCKTAKE_ADJUST.</w:t>
      </w:r>
    </w:p>
    <w:p w14:paraId="61AC392C">
      <w:pPr>
        <w:pStyle w:val="3"/>
      </w:pPr>
      <w:r>
        <w:rPr>
          <w:rFonts w:ascii="Times New Roman" w:hAnsi="Times New Roman"/>
          <w:color w:val="1F4E79"/>
        </w:rPr>
        <w:t>Ghi nhận hao hụt</w:t>
      </w:r>
    </w:p>
    <w:p w14:paraId="6909F8FD">
      <w:pPr>
        <w:pStyle w:val="30"/>
      </w:pPr>
      <w:r>
        <w:rPr>
          <w:rFonts w:ascii="Times New Roman" w:hAnsi="Times New Roman"/>
        </w:rPr>
        <w:t>Tạo PHIEUHAOHUT theo kho, nguyên liệu và lô nếu có.</w:t>
      </w:r>
    </w:p>
    <w:p w14:paraId="6473EC76">
      <w:pPr>
        <w:pStyle w:val="30"/>
      </w:pPr>
      <w:r>
        <w:rPr>
          <w:rFonts w:ascii="Times New Roman" w:hAnsi="Times New Roman"/>
        </w:rPr>
        <w:t>Trừ số lượng ở LOHANG_NGUYENLIEU.</w:t>
      </w:r>
    </w:p>
    <w:p w14:paraId="5E94F188">
      <w:pPr>
        <w:pStyle w:val="30"/>
      </w:pPr>
      <w:r>
        <w:rPr>
          <w:rFonts w:ascii="Times New Roman" w:hAnsi="Times New Roman"/>
        </w:rPr>
        <w:t>Trừ TONKHO.</w:t>
      </w:r>
    </w:p>
    <w:p w14:paraId="00C2392B">
      <w:pPr>
        <w:pStyle w:val="30"/>
      </w:pPr>
      <w:r>
        <w:rPr>
          <w:rFonts w:ascii="Times New Roman" w:hAnsi="Times New Roman"/>
        </w:rPr>
        <w:t>Ghi NHATKY_KHO với loai_giao_dich = WASTAGE.</w:t>
      </w:r>
    </w:p>
    <w:p w14:paraId="2B6C795F">
      <w:pPr>
        <w:pStyle w:val="3"/>
      </w:pPr>
      <w:r>
        <w:rPr>
          <w:rFonts w:ascii="Times New Roman" w:hAnsi="Times New Roman"/>
          <w:color w:val="1F4E79"/>
        </w:rPr>
        <w:t>Bán hàng POS và tự động trừ kho</w:t>
      </w:r>
    </w:p>
    <w:p w14:paraId="38A3244C">
      <w:pPr>
        <w:pStyle w:val="30"/>
      </w:pPr>
      <w:r>
        <w:rPr>
          <w:rFonts w:ascii="Times New Roman" w:hAnsi="Times New Roman"/>
        </w:rPr>
        <w:t xml:space="preserve">Tạo </w:t>
      </w:r>
      <w:r>
        <w:rPr>
          <w:lang w:val="en-US"/>
        </w:rPr>
        <w:t>HOADON</w:t>
      </w:r>
      <w:r>
        <w:rPr>
          <w:rFonts w:ascii="Times New Roman" w:hAnsi="Times New Roman"/>
        </w:rPr>
        <w:t xml:space="preserve"> và </w:t>
      </w:r>
      <w:r>
        <w:rPr>
          <w:lang w:val="en-US"/>
        </w:rPr>
        <w:t>CHITIETHOADON</w:t>
      </w:r>
      <w:r>
        <w:rPr>
          <w:rFonts w:ascii="Times New Roman" w:hAnsi="Times New Roman"/>
        </w:rPr>
        <w:t>; ma_pos được lấy tự động theo ma_chi_nhanh.</w:t>
      </w:r>
    </w:p>
    <w:p w14:paraId="7CD5A61D">
      <w:pPr>
        <w:pStyle w:val="30"/>
      </w:pPr>
      <w:r>
        <w:rPr>
          <w:rFonts w:ascii="Times New Roman" w:hAnsi="Times New Roman"/>
        </w:rPr>
        <w:t xml:space="preserve">Khi thanh toán thành công, cập nhật các trường thanh toán trong </w:t>
      </w:r>
      <w:r>
        <w:rPr>
          <w:lang w:val="en-US"/>
        </w:rPr>
        <w:t>HOADON</w:t>
      </w:r>
      <w:r>
        <w:rPr>
          <w:rFonts w:ascii="Times New Roman" w:hAnsi="Times New Roman"/>
        </w:rPr>
        <w:t xml:space="preserve"> và trạng thái đơn = PAID.</w:t>
      </w:r>
    </w:p>
    <w:p w14:paraId="15856176">
      <w:pPr>
        <w:pStyle w:val="30"/>
      </w:pPr>
      <w:r>
        <w:rPr>
          <w:rFonts w:ascii="Times New Roman" w:hAnsi="Times New Roman"/>
        </w:rPr>
        <w:t>Đọc CONGTHUC_SANPHAM hiện tại.</w:t>
      </w:r>
    </w:p>
    <w:p w14:paraId="20588097">
      <w:pPr>
        <w:pStyle w:val="30"/>
      </w:pPr>
      <w:r>
        <w:rPr>
          <w:rFonts w:ascii="Times New Roman" w:hAnsi="Times New Roman"/>
        </w:rPr>
        <w:t>Chọn lô nguyên liệu theo FEFO/FIFO.</w:t>
      </w:r>
    </w:p>
    <w:p w14:paraId="7931EDA2">
      <w:pPr>
        <w:pStyle w:val="30"/>
      </w:pPr>
      <w:r>
        <w:rPr>
          <w:rFonts w:ascii="Times New Roman" w:hAnsi="Times New Roman"/>
        </w:rPr>
        <w:t>Trừ LOHANG_NGUYENLIEU và TONKHO.</w:t>
      </w:r>
    </w:p>
    <w:p w14:paraId="58C20BB3">
      <w:pPr>
        <w:pStyle w:val="30"/>
      </w:pPr>
      <w:r>
        <w:rPr>
          <w:rFonts w:ascii="Times New Roman" w:hAnsi="Times New Roman"/>
        </w:rPr>
        <w:t>Ghi BANHANG_TRUKHO để audit theo đơn hàng.</w:t>
      </w:r>
    </w:p>
    <w:p w14:paraId="4343B25C">
      <w:pPr>
        <w:pStyle w:val="30"/>
      </w:pPr>
      <w:r>
        <w:rPr>
          <w:rFonts w:ascii="Times New Roman" w:hAnsi="Times New Roman"/>
        </w:rPr>
        <w:t>Ghi NHATKY_KHO với loai_giao_dich = SALE_DEDUCT.</w:t>
      </w:r>
    </w:p>
    <w:p w14:paraId="28E07F5C">
      <w:pPr>
        <w:pStyle w:val="3"/>
      </w:pPr>
      <w:r>
        <w:rPr>
          <w:rFonts w:ascii="Times New Roman" w:hAnsi="Times New Roman"/>
          <w:color w:val="1F4E79"/>
        </w:rPr>
        <w:t>Tra cứu lịch sử nhập xuất</w:t>
      </w:r>
    </w:p>
    <w:p w14:paraId="64CB6060">
      <w:pPr>
        <w:pStyle w:val="30"/>
      </w:pPr>
      <w:r>
        <w:rPr>
          <w:rFonts w:ascii="Times New Roman" w:hAnsi="Times New Roman"/>
        </w:rPr>
        <w:t>Truy vấn NHATKY_KHO theo kho, nguyên liệu, lô, loại giao dịch hoặc khoảng thời gian.</w:t>
      </w:r>
    </w:p>
    <w:p w14:paraId="5D114F86">
      <w:pPr>
        <w:pStyle w:val="30"/>
      </w:pPr>
      <w:r>
        <w:rPr>
          <w:rFonts w:ascii="Times New Roman" w:hAnsi="Times New Roman"/>
        </w:rPr>
        <w:t xml:space="preserve">Có thể join sang PHIEUNHAP, PHIEUXUAT, PHIEUDIEUCHUYEN, PHIEUHAOHUT, </w:t>
      </w:r>
      <w:r>
        <w:rPr>
          <w:lang w:val="en-US"/>
        </w:rPr>
        <w:t>HOADON</w:t>
      </w:r>
      <w:r>
        <w:rPr>
          <w:rFonts w:ascii="Times New Roman" w:hAnsi="Times New Roman"/>
        </w:rPr>
        <w:t xml:space="preserve"> nếu cần xem chứng từ gốc.</w:t>
      </w:r>
    </w:p>
    <w:p w14:paraId="32C960E1">
      <w:pPr>
        <w:pStyle w:val="2"/>
      </w:pPr>
      <w:r>
        <w:rPr>
          <w:rFonts w:ascii="Times New Roman" w:hAnsi="Times New Roman"/>
          <w:color w:val="1F4E79"/>
        </w:rPr>
        <w:t>7. Ghi chú khi code bằng Spring Boot JDBC thuần</w:t>
      </w:r>
    </w:p>
    <w:p w14:paraId="4F70D7E1">
      <w:pPr>
        <w:pStyle w:val="24"/>
      </w:pPr>
      <w:r>
        <w:rPr>
          <w:rFonts w:ascii="Times New Roman" w:hAnsi="Times New Roman"/>
        </w:rPr>
        <w:t>Các chức năng đơn giản như thêm sản phẩm, thêm nguyên liệu, thêm nhà cung cấp có thể để repository tự mở Connection.</w:t>
      </w:r>
    </w:p>
    <w:p w14:paraId="078D9277">
      <w:pPr>
        <w:pStyle w:val="24"/>
      </w:pPr>
      <w:r>
        <w:rPr>
          <w:rFonts w:ascii="Times New Roman" w:hAnsi="Times New Roman"/>
        </w:rPr>
        <w:t>Các chức năng nhiều bảng như nhập kho, xuất kho, điều chuyển, kiểm kho, bán hàng thanh toán phải dùng transaction thủ công.</w:t>
      </w:r>
    </w:p>
    <w:p w14:paraId="4C3684A9">
      <w:pPr>
        <w:pStyle w:val="24"/>
      </w:pPr>
      <w:r>
        <w:rPr>
          <w:rFonts w:ascii="Times New Roman" w:hAnsi="Times New Roman"/>
        </w:rPr>
        <w:t>Service mở một Connection, setAutoCommit(false), gọi nhiều repository, thành công thì commit, lỗi thì rollback.</w:t>
      </w:r>
    </w:p>
    <w:p w14:paraId="5D38AE7F">
      <w:pPr>
        <w:pStyle w:val="24"/>
      </w:pPr>
      <w:r>
        <w:rPr>
          <w:rFonts w:ascii="Times New Roman" w:hAnsi="Times New Roman"/>
        </w:rPr>
        <w:t>Khi trừ kho theo lô, nên dùng FEFO: ưu tiên lô có hạn sử dụng gần nhất.</w:t>
      </w:r>
    </w:p>
    <w:p w14:paraId="4D119C9D">
      <w:pPr>
        <w:pStyle w:val="24"/>
      </w:pPr>
      <w:r>
        <w:rPr>
          <w:rFonts w:ascii="Times New Roman" w:hAnsi="Times New Roman"/>
        </w:rPr>
        <w:t>Khi cập nhật TONKHO, nên khóa dòng tồn bằng SELECT ... FOR UPDATE trong transaction để tránh trừ kho đồng thời bị âm tồn.</w:t>
      </w:r>
    </w:p>
    <w:p w14:paraId="2CF33775">
      <w:pPr>
        <w:pStyle w:val="24"/>
      </w:pPr>
      <w:r>
        <w:rPr>
          <w:rFonts w:ascii="Times New Roman" w:hAnsi="Times New Roman"/>
        </w:rPr>
        <w:t>Khi tạo đơn bán hàng, ma_pos được lấy tự động từ MAYPOS theo ma_chi_nhanh vì mỗi chi nhánh có đúng một POS.</w:t>
      </w:r>
    </w:p>
    <w:p w14:paraId="3E349794">
      <w:pPr>
        <w:pStyle w:val="24"/>
      </w:pPr>
      <w:r>
        <w:rPr>
          <w:rFonts w:ascii="Times New Roman" w:hAnsi="Times New Roman"/>
        </w:rPr>
        <w:t>Khi đồng bộ offline, dùng MAYPOS.ma_thiet_bi và MAYPOS.lan_dong_bo_cuoi để định danh thiết bị và lần đồng bộ gần nhất.</w:t>
      </w:r>
    </w:p>
    <w:p w14:paraId="6179917D">
      <w:pPr>
        <w:pStyle w:val="24"/>
      </w:pPr>
      <w:r>
        <w:rPr>
          <w:rFonts w:ascii="Times New Roman" w:hAnsi="Times New Roman"/>
        </w:rPr>
        <w:t>Không nên xóa vật lý nhà cung cấp đã phát sinh phiếu nhập; nên chuyển NHACUNGCAP.trang_thai = INACTIVE.</w:t>
      </w:r>
    </w:p>
    <w:p w14:paraId="75AAF967">
      <w:pPr>
        <w:pStyle w:val="24"/>
      </w:pPr>
      <w:r>
        <w:rPr>
          <w:rFonts w:ascii="Times New Roman" w:hAnsi="Times New Roman"/>
        </w:rPr>
        <w:t>Mật khẩu NGUOIDUNG.mat_khau phải lưu dạng BCrypt, không lưu plain text.</w:t>
      </w:r>
    </w:p>
    <w:p w14:paraId="41DE2386">
      <w:pPr>
        <w:pStyle w:val="24"/>
      </w:pPr>
      <w:r>
        <w:rPr>
          <w:rFonts w:ascii="Times New Roman" w:hAnsi="Times New Roman"/>
        </w:rPr>
        <w:t>Frontend Java Swing sau khi đăng nhập bằng session cần giữ cookie JSESSIONID để gọi các API được bảo vệ.</w:t>
      </w:r>
    </w:p>
    <w:p w14:paraId="1F361256">
      <w:pPr>
        <w:pStyle w:val="2"/>
      </w:pPr>
      <w:r>
        <w:rPr>
          <w:rFonts w:ascii="Times New Roman" w:hAnsi="Times New Roman"/>
          <w:color w:val="1F4E79"/>
        </w:rPr>
        <w:t>8. Query báo cáo/tra cứu mẫu theo Oracle</w:t>
      </w:r>
    </w:p>
    <w:p w14:paraId="5ACE9C05">
      <w:pPr>
        <w:pStyle w:val="3"/>
      </w:pPr>
      <w:r>
        <w:rPr>
          <w:rFonts w:ascii="Times New Roman" w:hAnsi="Times New Roman"/>
          <w:color w:val="1F4E79"/>
        </w:rPr>
        <w:t>Tra cứu tồn kho hiện tại</w:t>
      </w:r>
    </w:p>
    <w:p w14:paraId="081B138A">
      <w:r>
        <w:rPr>
          <w:rFonts w:ascii="Courier New" w:hAnsi="Courier New"/>
          <w:sz w:val="18"/>
        </w:rPr>
        <w:t>SELECT k.ten_kho, nl.ten_nguyen_lieu, dvt.ky_hieu AS don_vi_tinh, tk.so_luong_ton</w:t>
      </w:r>
      <w:r>
        <w:rPr>
          <w:rFonts w:ascii="Courier New" w:hAnsi="Courier New"/>
          <w:sz w:val="18"/>
        </w:rPr>
        <w:br w:type="textWrapping"/>
      </w:r>
      <w:r>
        <w:rPr>
          <w:rFonts w:ascii="Courier New" w:hAnsi="Courier New"/>
          <w:sz w:val="18"/>
        </w:rPr>
        <w:t>FROM TONKHO tk</w:t>
      </w:r>
      <w:r>
        <w:rPr>
          <w:rFonts w:ascii="Courier New" w:hAnsi="Courier New"/>
          <w:sz w:val="18"/>
        </w:rPr>
        <w:br w:type="textWrapping"/>
      </w:r>
      <w:r>
        <w:rPr>
          <w:rFonts w:ascii="Courier New" w:hAnsi="Courier New"/>
          <w:sz w:val="18"/>
        </w:rPr>
        <w:t>JOIN KHO k ON tk.ma_kho = k.ma_kho</w:t>
      </w:r>
      <w:r>
        <w:rPr>
          <w:rFonts w:ascii="Courier New" w:hAnsi="Courier New"/>
          <w:sz w:val="18"/>
        </w:rPr>
        <w:br w:type="textWrapping"/>
      </w:r>
      <w:r>
        <w:rPr>
          <w:rFonts w:ascii="Courier New" w:hAnsi="Courier New"/>
          <w:sz w:val="18"/>
        </w:rPr>
        <w:t>JOIN NGUYENLIEU nl ON tk.ma_nguyen_lieu = nl.ma_nguyen_lieu</w:t>
      </w:r>
      <w:r>
        <w:rPr>
          <w:rFonts w:ascii="Courier New" w:hAnsi="Courier New"/>
          <w:sz w:val="18"/>
        </w:rPr>
        <w:br w:type="textWrapping"/>
      </w:r>
      <w:r>
        <w:rPr>
          <w:rFonts w:ascii="Courier New" w:hAnsi="Courier New"/>
          <w:sz w:val="18"/>
        </w:rPr>
        <w:t>JOIN DONVITINH dvt ON nl.ma_don_vi_tinh = dvt.ma_don_vi_tinh</w:t>
      </w:r>
      <w:r>
        <w:rPr>
          <w:rFonts w:ascii="Courier New" w:hAnsi="Courier New"/>
          <w:sz w:val="18"/>
        </w:rPr>
        <w:br w:type="textWrapping"/>
      </w:r>
      <w:r>
        <w:rPr>
          <w:rFonts w:ascii="Courier New" w:hAnsi="Courier New"/>
          <w:sz w:val="18"/>
        </w:rPr>
        <w:t>WHERE k.ma_kho = ?;</w:t>
      </w:r>
    </w:p>
    <w:p w14:paraId="4FDF10CF">
      <w:pPr>
        <w:pStyle w:val="3"/>
      </w:pPr>
      <w:r>
        <w:rPr>
          <w:rFonts w:ascii="Times New Roman" w:hAnsi="Times New Roman"/>
          <w:color w:val="1F4E79"/>
        </w:rPr>
        <w:t>Tra cứu lô gần hết hạn</w:t>
      </w:r>
    </w:p>
    <w:p w14:paraId="6A4360EB">
      <w:r>
        <w:rPr>
          <w:rFonts w:ascii="Courier New" w:hAnsi="Courier New"/>
          <w:sz w:val="18"/>
        </w:rPr>
        <w:t>SELECT lh.*, nl.ten_nguyen_lieu, k.ten_kho</w:t>
      </w:r>
      <w:r>
        <w:rPr>
          <w:rFonts w:ascii="Courier New" w:hAnsi="Courier New"/>
          <w:sz w:val="18"/>
        </w:rPr>
        <w:br w:type="textWrapping"/>
      </w:r>
      <w:r>
        <w:rPr>
          <w:rFonts w:ascii="Courier New" w:hAnsi="Courier New"/>
          <w:sz w:val="18"/>
        </w:rPr>
        <w:t>FROM LOHANG_NGUYENLIEU lh</w:t>
      </w:r>
      <w:r>
        <w:rPr>
          <w:rFonts w:ascii="Courier New" w:hAnsi="Courier New"/>
          <w:sz w:val="18"/>
        </w:rPr>
        <w:br w:type="textWrapping"/>
      </w:r>
      <w:r>
        <w:rPr>
          <w:rFonts w:ascii="Courier New" w:hAnsi="Courier New"/>
          <w:sz w:val="18"/>
        </w:rPr>
        <w:t>JOIN NGUYENLIEU nl ON lh.ma_nguyen_lieu = nl.ma_nguyen_lieu</w:t>
      </w:r>
      <w:r>
        <w:rPr>
          <w:rFonts w:ascii="Courier New" w:hAnsi="Courier New"/>
          <w:sz w:val="18"/>
        </w:rPr>
        <w:br w:type="textWrapping"/>
      </w:r>
      <w:r>
        <w:rPr>
          <w:rFonts w:ascii="Courier New" w:hAnsi="Courier New"/>
          <w:sz w:val="18"/>
        </w:rPr>
        <w:t>JOIN KHO k ON lh.ma_kho = k.ma_kho</w:t>
      </w:r>
      <w:r>
        <w:rPr>
          <w:rFonts w:ascii="Courier New" w:hAnsi="Courier New"/>
          <w:sz w:val="18"/>
        </w:rPr>
        <w:br w:type="textWrapping"/>
      </w:r>
      <w:r>
        <w:rPr>
          <w:rFonts w:ascii="Courier New" w:hAnsi="Courier New"/>
          <w:sz w:val="18"/>
        </w:rPr>
        <w:t>WHERE lh.so_luong_con_lai &gt; 0</w:t>
      </w:r>
      <w:r>
        <w:rPr>
          <w:rFonts w:ascii="Courier New" w:hAnsi="Courier New"/>
          <w:sz w:val="18"/>
        </w:rPr>
        <w:br w:type="textWrapping"/>
      </w:r>
      <w:r>
        <w:rPr>
          <w:rFonts w:ascii="Courier New" w:hAnsi="Courier New"/>
          <w:sz w:val="18"/>
        </w:rPr>
        <w:t>ORDER BY lh.han_su_dung ASC;</w:t>
      </w:r>
    </w:p>
    <w:p w14:paraId="79E557FF">
      <w:pPr>
        <w:pStyle w:val="3"/>
      </w:pPr>
      <w:r>
        <w:rPr>
          <w:rFonts w:ascii="Times New Roman" w:hAnsi="Times New Roman"/>
          <w:color w:val="1F4E79"/>
        </w:rPr>
        <w:t>Tra cứu lịch sử nhập xuất kho</w:t>
      </w:r>
    </w:p>
    <w:p w14:paraId="66664D95">
      <w:r>
        <w:rPr>
          <w:rFonts w:ascii="Courier New" w:hAnsi="Courier New"/>
          <w:sz w:val="18"/>
        </w:rPr>
        <w:t>SELECT nk.*, k.ten_kho, nl.ten_nguyen_lieu</w:t>
      </w:r>
      <w:r>
        <w:rPr>
          <w:rFonts w:ascii="Courier New" w:hAnsi="Courier New"/>
          <w:sz w:val="18"/>
        </w:rPr>
        <w:br w:type="textWrapping"/>
      </w:r>
      <w:r>
        <w:rPr>
          <w:rFonts w:ascii="Courier New" w:hAnsi="Courier New"/>
          <w:sz w:val="18"/>
        </w:rPr>
        <w:t>FROM NHATKY_KHO nk</w:t>
      </w:r>
      <w:r>
        <w:rPr>
          <w:rFonts w:ascii="Courier New" w:hAnsi="Courier New"/>
          <w:sz w:val="18"/>
        </w:rPr>
        <w:br w:type="textWrapping"/>
      </w:r>
      <w:r>
        <w:rPr>
          <w:rFonts w:ascii="Courier New" w:hAnsi="Courier New"/>
          <w:sz w:val="18"/>
        </w:rPr>
        <w:t>JOIN KHO k ON nk.ma_kho = k.ma_kho</w:t>
      </w:r>
      <w:r>
        <w:rPr>
          <w:rFonts w:ascii="Courier New" w:hAnsi="Courier New"/>
          <w:sz w:val="18"/>
        </w:rPr>
        <w:br w:type="textWrapping"/>
      </w:r>
      <w:r>
        <w:rPr>
          <w:rFonts w:ascii="Courier New" w:hAnsi="Courier New"/>
          <w:sz w:val="18"/>
        </w:rPr>
        <w:t>JOIN NGUYENLIEU nl ON nk.ma_nguyen_lieu = nl.ma_nguyen_lieu</w:t>
      </w:r>
      <w:r>
        <w:rPr>
          <w:rFonts w:ascii="Courier New" w:hAnsi="Courier New"/>
          <w:sz w:val="18"/>
        </w:rPr>
        <w:br w:type="textWrapping"/>
      </w:r>
      <w:r>
        <w:rPr>
          <w:rFonts w:ascii="Courier New" w:hAnsi="Courier New"/>
          <w:sz w:val="18"/>
        </w:rPr>
        <w:t>WHERE nk.ma_kho = ?</w:t>
      </w:r>
      <w:r>
        <w:rPr>
          <w:rFonts w:ascii="Courier New" w:hAnsi="Courier New"/>
          <w:sz w:val="18"/>
        </w:rPr>
        <w:br w:type="textWrapping"/>
      </w:r>
      <w:r>
        <w:rPr>
          <w:rFonts w:ascii="Courier New" w:hAnsi="Courier New"/>
          <w:sz w:val="18"/>
        </w:rPr>
        <w:t xml:space="preserve">  AND nk.thoi_gian BETWEEN ? AND ?</w:t>
      </w:r>
      <w:r>
        <w:rPr>
          <w:rFonts w:ascii="Courier New" w:hAnsi="Courier New"/>
          <w:sz w:val="18"/>
        </w:rPr>
        <w:br w:type="textWrapping"/>
      </w:r>
      <w:r>
        <w:rPr>
          <w:rFonts w:ascii="Courier New" w:hAnsi="Courier New"/>
          <w:sz w:val="18"/>
        </w:rPr>
        <w:t>ORDER BY nk.thoi_gian DESC;</w:t>
      </w:r>
    </w:p>
    <w:p w14:paraId="7270B47E">
      <w:pPr>
        <w:pStyle w:val="3"/>
      </w:pPr>
      <w:r>
        <w:rPr>
          <w:rFonts w:ascii="Times New Roman" w:hAnsi="Times New Roman"/>
          <w:color w:val="1F4E79"/>
        </w:rPr>
        <w:t>Lấy POS của chi nhánh khi tạo đơn</w:t>
      </w:r>
    </w:p>
    <w:p w14:paraId="6DB7528E">
      <w:r>
        <w:rPr>
          <w:rFonts w:ascii="Courier New" w:hAnsi="Courier New"/>
          <w:sz w:val="18"/>
        </w:rPr>
        <w:t>SELECT ma_pos</w:t>
      </w:r>
      <w:r>
        <w:rPr>
          <w:rFonts w:ascii="Courier New" w:hAnsi="Courier New"/>
          <w:sz w:val="18"/>
        </w:rPr>
        <w:br w:type="textWrapping"/>
      </w:r>
      <w:r>
        <w:rPr>
          <w:rFonts w:ascii="Courier New" w:hAnsi="Courier New"/>
          <w:sz w:val="18"/>
        </w:rPr>
        <w:t>FROM MAYPOS</w:t>
      </w:r>
      <w:r>
        <w:rPr>
          <w:rFonts w:ascii="Courier New" w:hAnsi="Courier New"/>
          <w:sz w:val="18"/>
        </w:rPr>
        <w:br w:type="textWrapping"/>
      </w:r>
      <w:r>
        <w:rPr>
          <w:rFonts w:ascii="Courier New" w:hAnsi="Courier New"/>
          <w:sz w:val="18"/>
        </w:rPr>
        <w:t>WHERE ma_chi_nhanh = ?;</w:t>
      </w:r>
    </w:p>
    <w:p w14:paraId="735B5790">
      <w:pPr>
        <w:pStyle w:val="3"/>
      </w:pPr>
      <w:r>
        <w:rPr>
          <w:rFonts w:ascii="Times New Roman" w:hAnsi="Times New Roman"/>
          <w:color w:val="1F4E79"/>
        </w:rPr>
        <w:t>Báo cáo doanh thu theo chi nhánh</w:t>
      </w:r>
    </w:p>
    <w:p w14:paraId="2927CE5A">
      <w:r>
        <w:rPr>
          <w:rFonts w:ascii="Courier New" w:hAnsi="Courier New"/>
          <w:sz w:val="18"/>
        </w:rPr>
        <w:t>SELECT cn.ten_chi_nhanh,</w:t>
      </w:r>
      <w:r>
        <w:rPr>
          <w:rFonts w:ascii="Courier New" w:hAnsi="Courier New"/>
          <w:sz w:val="18"/>
        </w:rPr>
        <w:br w:type="textWrapping"/>
      </w:r>
      <w:r>
        <w:rPr>
          <w:rFonts w:ascii="Courier New" w:hAnsi="Courier New"/>
          <w:sz w:val="18"/>
        </w:rPr>
        <w:t xml:space="preserve">       TRUNC(dh.thoi_gian_dat_hang) AS ngay,</w:t>
      </w:r>
      <w:r>
        <w:rPr>
          <w:rFonts w:ascii="Courier New" w:hAnsi="Courier New"/>
          <w:sz w:val="18"/>
        </w:rPr>
        <w:br w:type="textWrapping"/>
      </w:r>
      <w:r>
        <w:rPr>
          <w:rFonts w:ascii="Courier New" w:hAnsi="Courier New"/>
          <w:sz w:val="18"/>
        </w:rPr>
        <w:t xml:space="preserve">       SUM(dh.tong_thanh_toan) AS doanh_thu</w:t>
      </w:r>
      <w:r>
        <w:rPr>
          <w:rFonts w:ascii="Courier New" w:hAnsi="Courier New"/>
          <w:sz w:val="18"/>
        </w:rPr>
        <w:br w:type="textWrapping"/>
      </w:r>
      <w:r>
        <w:rPr>
          <w:rFonts w:ascii="Courier New" w:hAnsi="Courier New"/>
          <w:sz w:val="18"/>
        </w:rPr>
        <w:t xml:space="preserve">FROM </w:t>
      </w:r>
      <w:r>
        <w:rPr>
          <w:rFonts w:ascii="Courier New" w:hAnsi="Courier New"/>
          <w:sz w:val="18"/>
          <w:lang w:val="en-US"/>
        </w:rPr>
        <w:t>HOADON</w:t>
      </w:r>
      <w:r>
        <w:rPr>
          <w:rFonts w:ascii="Courier New" w:hAnsi="Courier New"/>
          <w:sz w:val="18"/>
        </w:rPr>
        <w:t xml:space="preserve"> dh</w:t>
      </w:r>
      <w:r>
        <w:rPr>
          <w:rFonts w:ascii="Courier New" w:hAnsi="Courier New"/>
          <w:sz w:val="18"/>
        </w:rPr>
        <w:br w:type="textWrapping"/>
      </w:r>
      <w:r>
        <w:rPr>
          <w:rFonts w:ascii="Courier New" w:hAnsi="Courier New"/>
          <w:sz w:val="18"/>
        </w:rPr>
        <w:t>JOIN CHINHANH cn ON dh.ma_chi_nhanh = cn.ma_chi_nhanh</w:t>
      </w:r>
      <w:r>
        <w:rPr>
          <w:rFonts w:ascii="Courier New" w:hAnsi="Courier New"/>
          <w:sz w:val="18"/>
        </w:rPr>
        <w:br w:type="textWrapping"/>
      </w:r>
      <w:r>
        <w:rPr>
          <w:rFonts w:ascii="Courier New" w:hAnsi="Courier New"/>
          <w:sz w:val="18"/>
        </w:rPr>
        <w:t>WHERE dh.trang_thai_don_hang IN ('PAID', 'COMPLETED')</w:t>
      </w:r>
      <w:r>
        <w:rPr>
          <w:rFonts w:ascii="Courier New" w:hAnsi="Courier New"/>
          <w:sz w:val="18"/>
        </w:rPr>
        <w:br w:type="textWrapping"/>
      </w:r>
      <w:r>
        <w:rPr>
          <w:rFonts w:ascii="Courier New" w:hAnsi="Courier New"/>
          <w:sz w:val="18"/>
        </w:rPr>
        <w:t>GROUP BY cn.ten_chi_nhanh, TRUNC(dh.thoi_gian_dat_hang);</w:t>
      </w:r>
    </w:p>
    <w:p w14:paraId="3D10A39F">
      <w:pPr>
        <w:pStyle w:val="3"/>
      </w:pPr>
      <w:r>
        <w:rPr>
          <w:rFonts w:ascii="Times New Roman" w:hAnsi="Times New Roman"/>
          <w:color w:val="1F4E79"/>
        </w:rPr>
        <w:t>Tra cứu phiếu nhập theo nhà cung cấp</w:t>
      </w:r>
    </w:p>
    <w:p w14:paraId="5882C472">
      <w:r>
        <w:rPr>
          <w:rFonts w:ascii="Courier New" w:hAnsi="Courier New"/>
          <w:sz w:val="18"/>
        </w:rPr>
        <w:t>SELECT pn.ma_phieu_nhap, pn.ngay_nhap, ncc.ten_nha_cung_cap, pn.tong_tien</w:t>
      </w:r>
      <w:r>
        <w:rPr>
          <w:rFonts w:ascii="Courier New" w:hAnsi="Courier New"/>
          <w:sz w:val="18"/>
        </w:rPr>
        <w:br w:type="textWrapping"/>
      </w:r>
      <w:r>
        <w:rPr>
          <w:rFonts w:ascii="Courier New" w:hAnsi="Courier New"/>
          <w:sz w:val="18"/>
        </w:rPr>
        <w:t>FROM PHIEUNHAP pn</w:t>
      </w:r>
      <w:r>
        <w:rPr>
          <w:rFonts w:ascii="Courier New" w:hAnsi="Courier New"/>
          <w:sz w:val="18"/>
        </w:rPr>
        <w:br w:type="textWrapping"/>
      </w:r>
      <w:r>
        <w:rPr>
          <w:rFonts w:ascii="Courier New" w:hAnsi="Courier New"/>
          <w:sz w:val="18"/>
        </w:rPr>
        <w:t>JOIN NHACUNGCAP ncc ON pn.ma_nha_cung_cap = ncc.ma_nha_cung_cap</w:t>
      </w:r>
      <w:r>
        <w:rPr>
          <w:rFonts w:ascii="Courier New" w:hAnsi="Courier New"/>
          <w:sz w:val="18"/>
        </w:rPr>
        <w:br w:type="textWrapping"/>
      </w:r>
      <w:r>
        <w:rPr>
          <w:rFonts w:ascii="Courier New" w:hAnsi="Courier New"/>
          <w:sz w:val="18"/>
        </w:rPr>
        <w:t>WHERE ncc.ma_nha_cung_cap = ?</w:t>
      </w:r>
      <w:r>
        <w:rPr>
          <w:rFonts w:ascii="Courier New" w:hAnsi="Courier New"/>
          <w:sz w:val="18"/>
        </w:rPr>
        <w:br w:type="textWrapping"/>
      </w:r>
      <w:r>
        <w:rPr>
          <w:rFonts w:ascii="Courier New" w:hAnsi="Courier New"/>
          <w:sz w:val="18"/>
        </w:rPr>
        <w:t>ORDER BY pn.ngay_nhap DESC;</w:t>
      </w:r>
    </w:p>
    <w:p w14:paraId="6D9606AE">
      <w:pPr>
        <w:pStyle w:val="2"/>
      </w:pPr>
      <w:r>
        <w:rPr>
          <w:rFonts w:ascii="Times New Roman" w:hAnsi="Times New Roman"/>
          <w:color w:val="1F4E79"/>
        </w:rPr>
        <w:t>9. Tổng kết</w:t>
      </w:r>
    </w:p>
    <w:p w14:paraId="4BED96C1">
      <w:pPr>
        <w:spacing w:after="120"/>
        <w:rPr>
          <w:rFonts w:ascii="Times New Roman" w:hAnsi="Times New Roman"/>
          <w:sz w:val="22"/>
        </w:rPr>
      </w:pPr>
      <w:r>
        <w:rPr>
          <w:rFonts w:ascii="Times New Roman" w:hAnsi="Times New Roman"/>
          <w:sz w:val="22"/>
        </w:rPr>
        <w:t xml:space="preserve">Phiên bản Oracle này phù hợp cho đồ án môn học vì vẫn đủ chức năng nghiệp vụ chính nhưng không quá nặng như hệ thống enterprise. Thiết kế đã chuẩn hóa lại các điểm chính: CHUCNANG được tách riêng và QUYEN dùng khóa ngoại ma_chuc_nang; mỗi chi nhánh có đúng một POS và một kho chi nhánh; NHACUNGCAP được tách riêng để phục vụ chức năng quản lý nhà cung cấp; thanh toán đơn giản được gộp vào </w:t>
      </w:r>
      <w:r>
        <w:rPr>
          <w:sz w:val="22"/>
          <w:lang w:val="en-US"/>
        </w:rPr>
        <w:t>HOADON</w:t>
      </w:r>
      <w:r>
        <w:rPr>
          <w:rFonts w:ascii="Times New Roman" w:hAnsi="Times New Roman"/>
          <w:sz w:val="22"/>
        </w:rPr>
        <w:t>; POS không tạo phiếu xuất cho từng đơn; trừ kho bán hàng được ghi vào BANHANG_TRUKHO; tồn kho tổng lưu ở TONKHO; lô hàng lưu ở LOHANG_NGUYENLIEU; kiểm kho có PHIEUKIEMKHO/CHITIETPHIEUKIEMKHO; và NHATKY_KHO dùng để tra cứu lịch sử nhập xuất tập trung.</w:t>
      </w:r>
    </w:p>
    <w:p w14:paraId="0E595040">
      <w:pPr>
        <w:spacing w:after="120"/>
        <w:rPr>
          <w:rFonts w:ascii="Times New Roman" w:hAnsi="Times New Roman"/>
          <w:sz w:val="22"/>
        </w:rPr>
      </w:pPr>
    </w:p>
    <w:p w14:paraId="470B8720">
      <w:pPr>
        <w:spacing w:after="120"/>
        <w:rPr>
          <w:rFonts w:ascii="Times New Roman" w:hAnsi="Times New Roman"/>
          <w:sz w:val="22"/>
        </w:rPr>
      </w:pPr>
    </w:p>
    <w:p w14:paraId="36E12566">
      <w:pPr>
        <w:pStyle w:val="3"/>
        <w:keepNext w:val="0"/>
        <w:keepLines w:val="0"/>
        <w:widowControl/>
        <w:suppressLineNumbers w:val="0"/>
      </w:pPr>
      <w:r>
        <w:t>ĐẶC TẢ PHÂN QUYỀN HỆ THỐNG PHỤNG LỘC</w:t>
      </w:r>
    </w:p>
    <w:p w14:paraId="2B415DAE">
      <w:pPr>
        <w:pStyle w:val="2"/>
        <w:keepNext w:val="0"/>
        <w:keepLines w:val="0"/>
        <w:widowControl/>
        <w:suppressLineNumbers w:val="0"/>
      </w:pPr>
      <w:r>
        <w:t>II. DANH SÁCH MODULE CHỨC NĂNG</w:t>
      </w:r>
    </w:p>
    <w:p w14:paraId="33BF9DC9">
      <w:pPr>
        <w:pStyle w:val="3"/>
        <w:keepNext w:val="0"/>
        <w:keepLines w:val="0"/>
        <w:widowControl/>
        <w:suppressLineNumbers w:val="0"/>
      </w:pPr>
      <w:r>
        <w:t>1. Quản lý kho</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2"/>
        <w:gridCol w:w="2538"/>
      </w:tblGrid>
      <w:tr w14:paraId="545F5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6F4A4D">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Mã</w:t>
            </w:r>
          </w:p>
        </w:tc>
        <w:tc>
          <w:tcPr>
            <w:tcW w:w="0" w:type="auto"/>
            <w:shd w:val="clear" w:color="auto" w:fill="auto"/>
            <w:vAlign w:val="center"/>
          </w:tcPr>
          <w:p w14:paraId="373D50A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Chức năng</w:t>
            </w:r>
          </w:p>
        </w:tc>
      </w:tr>
      <w:tr w14:paraId="61663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E051C5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KHO_01</w:t>
            </w:r>
          </w:p>
        </w:tc>
        <w:tc>
          <w:tcPr>
            <w:tcW w:w="0" w:type="auto"/>
            <w:shd w:val="clear" w:color="auto" w:fill="auto"/>
            <w:vAlign w:val="center"/>
          </w:tcPr>
          <w:p w14:paraId="0D54789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Nhập kho</w:t>
            </w:r>
          </w:p>
        </w:tc>
      </w:tr>
      <w:tr w14:paraId="2B684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9BBB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KHO_02</w:t>
            </w:r>
          </w:p>
        </w:tc>
        <w:tc>
          <w:tcPr>
            <w:tcW w:w="0" w:type="auto"/>
            <w:shd w:val="clear" w:color="auto" w:fill="auto"/>
            <w:vAlign w:val="center"/>
          </w:tcPr>
          <w:p w14:paraId="1ED997E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Xuất kho</w:t>
            </w:r>
          </w:p>
        </w:tc>
      </w:tr>
      <w:tr w14:paraId="70713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9AFF54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KHO_03</w:t>
            </w:r>
          </w:p>
        </w:tc>
        <w:tc>
          <w:tcPr>
            <w:tcW w:w="0" w:type="auto"/>
            <w:shd w:val="clear" w:color="auto" w:fill="auto"/>
            <w:vAlign w:val="center"/>
          </w:tcPr>
          <w:p w14:paraId="41AFCFE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Điều chuyển kho</w:t>
            </w:r>
          </w:p>
        </w:tc>
      </w:tr>
      <w:tr w14:paraId="57BDE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8742D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KHO_04</w:t>
            </w:r>
          </w:p>
        </w:tc>
        <w:tc>
          <w:tcPr>
            <w:tcW w:w="0" w:type="auto"/>
            <w:shd w:val="clear" w:color="auto" w:fill="auto"/>
            <w:vAlign w:val="center"/>
          </w:tcPr>
          <w:p w14:paraId="0212057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Kiểm kho</w:t>
            </w:r>
          </w:p>
        </w:tc>
      </w:tr>
      <w:tr w14:paraId="40987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52A0E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KHO_05</w:t>
            </w:r>
          </w:p>
        </w:tc>
        <w:tc>
          <w:tcPr>
            <w:tcW w:w="0" w:type="auto"/>
            <w:shd w:val="clear" w:color="auto" w:fill="auto"/>
            <w:vAlign w:val="center"/>
          </w:tcPr>
          <w:p w14:paraId="115F31C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Báo cáo hao hụt</w:t>
            </w:r>
          </w:p>
        </w:tc>
      </w:tr>
      <w:tr w14:paraId="0681C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21888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KHO_06</w:t>
            </w:r>
          </w:p>
        </w:tc>
        <w:tc>
          <w:tcPr>
            <w:tcW w:w="0" w:type="auto"/>
            <w:shd w:val="clear" w:color="auto" w:fill="auto"/>
            <w:vAlign w:val="center"/>
          </w:tcPr>
          <w:p w14:paraId="0244E5B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Xem tồn kho</w:t>
            </w:r>
          </w:p>
        </w:tc>
      </w:tr>
      <w:tr w14:paraId="5A4EF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44A25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KHO_07</w:t>
            </w:r>
          </w:p>
        </w:tc>
        <w:tc>
          <w:tcPr>
            <w:tcW w:w="0" w:type="auto"/>
            <w:shd w:val="clear" w:color="auto" w:fill="auto"/>
            <w:vAlign w:val="center"/>
          </w:tcPr>
          <w:p w14:paraId="247E542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Theo dõi hạn sử dụng</w:t>
            </w:r>
          </w:p>
        </w:tc>
      </w:tr>
      <w:tr w14:paraId="3DB54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1A1C4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KHO_08</w:t>
            </w:r>
          </w:p>
        </w:tc>
        <w:tc>
          <w:tcPr>
            <w:tcW w:w="0" w:type="auto"/>
            <w:shd w:val="clear" w:color="auto" w:fill="auto"/>
            <w:vAlign w:val="center"/>
          </w:tcPr>
          <w:p w14:paraId="004E381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Tra cứu lịch sử</w:t>
            </w:r>
          </w:p>
        </w:tc>
      </w:tr>
      <w:tr w14:paraId="1E60F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0F0A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KHO_09</w:t>
            </w:r>
          </w:p>
        </w:tc>
        <w:tc>
          <w:tcPr>
            <w:tcW w:w="0" w:type="auto"/>
            <w:shd w:val="clear" w:color="auto" w:fill="auto"/>
            <w:vAlign w:val="center"/>
          </w:tcPr>
          <w:p w14:paraId="11C1247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kho (thông tin kho)</w:t>
            </w:r>
          </w:p>
        </w:tc>
      </w:tr>
      <w:tr w14:paraId="60A9F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308C6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KHO_10</w:t>
            </w:r>
          </w:p>
        </w:tc>
        <w:tc>
          <w:tcPr>
            <w:tcW w:w="0" w:type="auto"/>
            <w:shd w:val="clear" w:color="auto" w:fill="auto"/>
            <w:vAlign w:val="center"/>
          </w:tcPr>
          <w:p w14:paraId="569B33D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nguyên liệu</w:t>
            </w:r>
          </w:p>
        </w:tc>
      </w:tr>
      <w:tr w14:paraId="18E6A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F92F4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KHO_11</w:t>
            </w:r>
          </w:p>
        </w:tc>
        <w:tc>
          <w:tcPr>
            <w:tcW w:w="0" w:type="auto"/>
            <w:shd w:val="clear" w:color="auto" w:fill="auto"/>
            <w:vAlign w:val="center"/>
          </w:tcPr>
          <w:p w14:paraId="0378471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nhà cung cấp</w:t>
            </w:r>
          </w:p>
        </w:tc>
      </w:tr>
      <w:tr w14:paraId="5EF10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0A874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KHO_12</w:t>
            </w:r>
          </w:p>
        </w:tc>
        <w:tc>
          <w:tcPr>
            <w:tcW w:w="0" w:type="auto"/>
            <w:shd w:val="clear" w:color="auto" w:fill="auto"/>
            <w:vAlign w:val="center"/>
          </w:tcPr>
          <w:p w14:paraId="4FCE8EC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chi nhánh</w:t>
            </w:r>
          </w:p>
        </w:tc>
      </w:tr>
      <w:tr w14:paraId="0A0F4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84022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KHO_13</w:t>
            </w:r>
          </w:p>
        </w:tc>
        <w:tc>
          <w:tcPr>
            <w:tcW w:w="0" w:type="auto"/>
            <w:shd w:val="clear" w:color="auto" w:fill="auto"/>
            <w:vAlign w:val="center"/>
          </w:tcPr>
          <w:p w14:paraId="1BA8AA4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đơn vị tính</w:t>
            </w:r>
          </w:p>
        </w:tc>
      </w:tr>
    </w:tbl>
    <w:p w14:paraId="1B1ED195">
      <w:pPr>
        <w:keepNext w:val="0"/>
        <w:keepLines w:val="0"/>
        <w:widowControl/>
        <w:suppressLineNumbers w:val="0"/>
      </w:pPr>
    </w:p>
    <w:p w14:paraId="4E94FC8C">
      <w:pPr>
        <w:pStyle w:val="3"/>
        <w:keepNext w:val="0"/>
        <w:keepLines w:val="0"/>
        <w:widowControl/>
        <w:suppressLineNumbers w:val="0"/>
      </w:pPr>
      <w:r>
        <w:t>2. POS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9"/>
        <w:gridCol w:w="2712"/>
      </w:tblGrid>
      <w:tr w14:paraId="3BC46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927FBD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Mã</w:t>
            </w:r>
          </w:p>
        </w:tc>
        <w:tc>
          <w:tcPr>
            <w:tcW w:w="0" w:type="auto"/>
            <w:shd w:val="clear" w:color="auto" w:fill="auto"/>
            <w:vAlign w:val="center"/>
          </w:tcPr>
          <w:p w14:paraId="60893248">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Chức năng</w:t>
            </w:r>
          </w:p>
        </w:tc>
      </w:tr>
      <w:tr w14:paraId="2B847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5058E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POS_01</w:t>
            </w:r>
          </w:p>
        </w:tc>
        <w:tc>
          <w:tcPr>
            <w:tcW w:w="0" w:type="auto"/>
            <w:shd w:val="clear" w:color="auto" w:fill="auto"/>
            <w:vAlign w:val="center"/>
          </w:tcPr>
          <w:p w14:paraId="4C0BFE4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đơn hàng</w:t>
            </w:r>
          </w:p>
        </w:tc>
      </w:tr>
      <w:tr w14:paraId="6C377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0B1E5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POS_02</w:t>
            </w:r>
          </w:p>
        </w:tc>
        <w:tc>
          <w:tcPr>
            <w:tcW w:w="0" w:type="auto"/>
            <w:shd w:val="clear" w:color="auto" w:fill="auto"/>
            <w:vAlign w:val="center"/>
          </w:tcPr>
          <w:p w14:paraId="765B034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công thức / sản phẩm</w:t>
            </w:r>
          </w:p>
        </w:tc>
      </w:tr>
    </w:tbl>
    <w:p w14:paraId="67A66C67">
      <w:pPr>
        <w:keepNext w:val="0"/>
        <w:keepLines w:val="0"/>
        <w:widowControl/>
        <w:suppressLineNumbers w:val="0"/>
      </w:pPr>
    </w:p>
    <w:p w14:paraId="52C9C0B0">
      <w:pPr>
        <w:pStyle w:val="3"/>
        <w:keepNext w:val="0"/>
        <w:keepLines w:val="0"/>
        <w:widowControl/>
        <w:suppressLineNumbers w:val="0"/>
      </w:pPr>
      <w:r>
        <w:t>3. Phân quyền &amp; bảo mật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9"/>
        <w:gridCol w:w="2201"/>
      </w:tblGrid>
      <w:tr w14:paraId="17679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390E78C">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Mã</w:t>
            </w:r>
          </w:p>
        </w:tc>
        <w:tc>
          <w:tcPr>
            <w:tcW w:w="0" w:type="auto"/>
            <w:shd w:val="clear" w:color="auto" w:fill="auto"/>
            <w:vAlign w:val="center"/>
          </w:tcPr>
          <w:p w14:paraId="2238865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Chức năng</w:t>
            </w:r>
          </w:p>
        </w:tc>
      </w:tr>
      <w:tr w14:paraId="1E303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B8729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SYS_01</w:t>
            </w:r>
          </w:p>
        </w:tc>
        <w:tc>
          <w:tcPr>
            <w:tcW w:w="0" w:type="auto"/>
            <w:shd w:val="clear" w:color="auto" w:fill="auto"/>
            <w:vAlign w:val="center"/>
          </w:tcPr>
          <w:p w14:paraId="458F75A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Phân quyền / tạo Role</w:t>
            </w:r>
          </w:p>
        </w:tc>
      </w:tr>
      <w:tr w14:paraId="331FA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165E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SYS_02</w:t>
            </w:r>
          </w:p>
        </w:tc>
        <w:tc>
          <w:tcPr>
            <w:tcW w:w="0" w:type="auto"/>
            <w:shd w:val="clear" w:color="auto" w:fill="auto"/>
            <w:vAlign w:val="center"/>
          </w:tcPr>
          <w:p w14:paraId="60AEB64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Tạo tài khoản nhân viên</w:t>
            </w:r>
          </w:p>
        </w:tc>
      </w:tr>
    </w:tbl>
    <w:p w14:paraId="26500BE5">
      <w:pPr>
        <w:keepNext w:val="0"/>
        <w:keepLines w:val="0"/>
        <w:widowControl/>
        <w:suppressLineNumbers w:val="0"/>
        <w:rPr>
          <w:rFonts w:hint="default"/>
        </w:rPr>
      </w:pPr>
      <w:r>
        <w:rPr>
          <w:rFonts w:hint="default"/>
        </w:rPr>
        <w:t>II. DANH SÁCH MENU FRONTEND VÀ QUYỀN BACKEND</w:t>
      </w:r>
    </w:p>
    <w:p w14:paraId="4321F47C">
      <w:pPr>
        <w:keepNext w:val="0"/>
        <w:keepLines w:val="0"/>
        <w:widowControl/>
        <w:suppressLineNumbers w:val="0"/>
        <w:rPr>
          <w:rFonts w:hint="default"/>
        </w:rPr>
      </w:pPr>
    </w:p>
    <w:p w14:paraId="5E1A5348">
      <w:pPr>
        <w:keepNext w:val="0"/>
        <w:keepLines w:val="0"/>
        <w:widowControl/>
        <w:suppressLineNumbers w:val="0"/>
        <w:rPr>
          <w:rFonts w:hint="default"/>
        </w:rPr>
      </w:pPr>
      <w:r>
        <w:rPr>
          <w:rFonts w:hint="default"/>
        </w:rPr>
        <w:t>Sau khi đăng nhập thành công, frontend nhận danh sách quyền từ backend trong trường permissions.</w:t>
      </w:r>
    </w:p>
    <w:p w14:paraId="5B0B7E14">
      <w:pPr>
        <w:keepNext w:val="0"/>
        <w:keepLines w:val="0"/>
        <w:widowControl/>
        <w:suppressLineNumbers w:val="0"/>
        <w:rPr>
          <w:rFonts w:hint="default"/>
        </w:rPr>
      </w:pPr>
      <w:r>
        <w:rPr>
          <w:rFonts w:hint="default"/>
        </w:rPr>
        <w:t>Frontend dùng danh sách quyền này để hiển thị hoặc ẩn menu.</w:t>
      </w:r>
    </w:p>
    <w:p w14:paraId="5E273C05">
      <w:pPr>
        <w:keepNext w:val="0"/>
        <w:keepLines w:val="0"/>
        <w:widowControl/>
        <w:suppressLineNumbers w:val="0"/>
        <w:rPr>
          <w:rFonts w:hint="default"/>
        </w:rPr>
      </w:pPr>
    </w:p>
    <w:p w14:paraId="1A20BA33">
      <w:pPr>
        <w:keepNext w:val="0"/>
        <w:keepLines w:val="0"/>
        <w:widowControl/>
        <w:suppressLineNumbers w:val="0"/>
        <w:rPr>
          <w:rFonts w:hint="default"/>
        </w:rPr>
      </w:pPr>
      <w:r>
        <w:rPr>
          <w:rFonts w:hint="default"/>
        </w:rPr>
        <w:t>Menu tổng gồm 3 nhóm chính:</w:t>
      </w:r>
    </w:p>
    <w:p w14:paraId="0688206A">
      <w:pPr>
        <w:keepNext w:val="0"/>
        <w:keepLines w:val="0"/>
        <w:widowControl/>
        <w:suppressLineNumbers w:val="0"/>
        <w:rPr>
          <w:rFonts w:hint="default"/>
        </w:rPr>
      </w:pPr>
      <w:r>
        <w:rPr>
          <w:rFonts w:hint="default"/>
        </w:rPr>
        <w:t>1. Quản lý kho</w:t>
      </w:r>
    </w:p>
    <w:p w14:paraId="7E707B0F">
      <w:pPr>
        <w:keepNext w:val="0"/>
        <w:keepLines w:val="0"/>
        <w:widowControl/>
        <w:suppressLineNumbers w:val="0"/>
        <w:rPr>
          <w:rFonts w:hint="default"/>
        </w:rPr>
      </w:pPr>
      <w:r>
        <w:rPr>
          <w:rFonts w:hint="default"/>
        </w:rPr>
        <w:t>2. POS</w:t>
      </w:r>
    </w:p>
    <w:p w14:paraId="0871CD50">
      <w:pPr>
        <w:keepNext w:val="0"/>
        <w:keepLines w:val="0"/>
        <w:widowControl/>
        <w:suppressLineNumbers w:val="0"/>
        <w:rPr>
          <w:rFonts w:hint="default"/>
        </w:rPr>
      </w:pPr>
      <w:r>
        <w:rPr>
          <w:rFonts w:hint="default"/>
        </w:rPr>
        <w:t>3. Phân quyền &amp; bảo mật</w:t>
      </w:r>
    </w:p>
    <w:p w14:paraId="18BCA297">
      <w:pPr>
        <w:keepNext w:val="0"/>
        <w:keepLines w:val="0"/>
        <w:widowControl/>
        <w:suppressLineNumbers w:val="0"/>
        <w:rPr>
          <w:rFonts w:hint="default"/>
        </w:rPr>
      </w:pPr>
    </w:p>
    <w:p w14:paraId="1D1C0DFC">
      <w:pPr>
        <w:keepNext w:val="0"/>
        <w:keepLines w:val="0"/>
        <w:widowControl/>
        <w:suppressLineNumbers w:val="0"/>
        <w:rPr>
          <w:rFonts w:hint="default"/>
        </w:rPr>
      </w:pPr>
      <w:r>
        <w:rPr>
          <w:rFonts w:hint="default"/>
        </w:rPr>
        <w:t>1. Quản lý kho</w:t>
      </w:r>
    </w:p>
    <w:p w14:paraId="3673948F">
      <w:pPr>
        <w:keepNext w:val="0"/>
        <w:keepLines w:val="0"/>
        <w:widowControl/>
        <w:suppressLineNumbers w:val="0"/>
        <w:rPr>
          <w:rFonts w:hint="default"/>
        </w:rPr>
      </w:pPr>
    </w:p>
    <w:p w14:paraId="69746B2E">
      <w:pPr>
        <w:keepNext w:val="0"/>
        <w:keepLines w:val="0"/>
        <w:widowControl/>
        <w:suppressLineNumbers w:val="0"/>
        <w:rPr>
          <w:rFonts w:hint="default"/>
        </w:rPr>
      </w:pPr>
      <w:r>
        <w:rPr>
          <w:rFonts w:hint="default"/>
        </w:rPr>
        <w:t>Mã menu | Chức năng | Permission backend</w:t>
      </w:r>
    </w:p>
    <w:p w14:paraId="4C734F1E">
      <w:pPr>
        <w:keepNext w:val="0"/>
        <w:keepLines w:val="0"/>
        <w:widowControl/>
        <w:suppressLineNumbers w:val="0"/>
        <w:rPr>
          <w:rFonts w:hint="default"/>
        </w:rPr>
      </w:pPr>
      <w:r>
        <w:rPr>
          <w:rFonts w:hint="default"/>
        </w:rPr>
        <w:t>KHO_01 | Nhập kho | INVENTORY:IMPORT</w:t>
      </w:r>
    </w:p>
    <w:p w14:paraId="6857B8EC">
      <w:pPr>
        <w:keepNext w:val="0"/>
        <w:keepLines w:val="0"/>
        <w:widowControl/>
        <w:suppressLineNumbers w:val="0"/>
        <w:rPr>
          <w:rFonts w:hint="default"/>
        </w:rPr>
      </w:pPr>
      <w:r>
        <w:rPr>
          <w:rFonts w:hint="default"/>
        </w:rPr>
        <w:t>KHO_02 | Xuất kho | INVENTORY:EXPORT</w:t>
      </w:r>
    </w:p>
    <w:p w14:paraId="17834478">
      <w:pPr>
        <w:keepNext w:val="0"/>
        <w:keepLines w:val="0"/>
        <w:widowControl/>
        <w:suppressLineNumbers w:val="0"/>
        <w:rPr>
          <w:rFonts w:hint="default"/>
        </w:rPr>
      </w:pPr>
      <w:r>
        <w:rPr>
          <w:rFonts w:hint="default"/>
        </w:rPr>
        <w:t>KHO_03 | Điều chuyển kho | INVENTORY:TRANSFER</w:t>
      </w:r>
    </w:p>
    <w:p w14:paraId="02170F34">
      <w:pPr>
        <w:keepNext w:val="0"/>
        <w:keepLines w:val="0"/>
        <w:widowControl/>
        <w:suppressLineNumbers w:val="0"/>
        <w:rPr>
          <w:rFonts w:hint="default"/>
        </w:rPr>
      </w:pPr>
      <w:r>
        <w:rPr>
          <w:rFonts w:hint="default"/>
        </w:rPr>
        <w:t>KHO_04 | Kiểm kho | STOCKTAKE:VIEW</w:t>
      </w:r>
    </w:p>
    <w:p w14:paraId="17B93F5C">
      <w:pPr>
        <w:keepNext w:val="0"/>
        <w:keepLines w:val="0"/>
        <w:widowControl/>
        <w:suppressLineNumbers w:val="0"/>
        <w:rPr>
          <w:rFonts w:hint="default"/>
        </w:rPr>
      </w:pPr>
      <w:r>
        <w:rPr>
          <w:rFonts w:hint="default"/>
        </w:rPr>
        <w:t>KHO_05 | Báo cáo hao hụt | WASTAGE:VIEW hoặc WASTAGE:CREATE</w:t>
      </w:r>
    </w:p>
    <w:p w14:paraId="5E1C0E03">
      <w:pPr>
        <w:keepNext w:val="0"/>
        <w:keepLines w:val="0"/>
        <w:widowControl/>
        <w:suppressLineNumbers w:val="0"/>
        <w:rPr>
          <w:rFonts w:hint="default"/>
        </w:rPr>
      </w:pPr>
      <w:r>
        <w:rPr>
          <w:rFonts w:hint="default"/>
        </w:rPr>
        <w:t>KHO_06 | Xem tồn kho | INVENTORY:VIEW</w:t>
      </w:r>
    </w:p>
    <w:p w14:paraId="20EA2E18">
      <w:pPr>
        <w:keepNext w:val="0"/>
        <w:keepLines w:val="0"/>
        <w:widowControl/>
        <w:suppressLineNumbers w:val="0"/>
        <w:rPr>
          <w:rFonts w:hint="default"/>
        </w:rPr>
      </w:pPr>
      <w:r>
        <w:rPr>
          <w:rFonts w:hint="default"/>
        </w:rPr>
        <w:t>KHO_07 | Theo dõi hạn sử dụng | INVENTORY:VIEW</w:t>
      </w:r>
    </w:p>
    <w:p w14:paraId="3C70CFDD">
      <w:pPr>
        <w:keepNext w:val="0"/>
        <w:keepLines w:val="0"/>
        <w:widowControl/>
        <w:suppressLineNumbers w:val="0"/>
        <w:rPr>
          <w:rFonts w:hint="default"/>
        </w:rPr>
      </w:pPr>
      <w:r>
        <w:rPr>
          <w:rFonts w:hint="default"/>
        </w:rPr>
        <w:t>KHO_08 | Tra cứu lịch sử | INVENTORY:VIEW</w:t>
      </w:r>
    </w:p>
    <w:p w14:paraId="5E523713">
      <w:pPr>
        <w:keepNext w:val="0"/>
        <w:keepLines w:val="0"/>
        <w:widowControl/>
        <w:suppressLineNumbers w:val="0"/>
        <w:rPr>
          <w:rFonts w:hint="default"/>
        </w:rPr>
      </w:pPr>
      <w:r>
        <w:rPr>
          <w:rFonts w:hint="default"/>
        </w:rPr>
        <w:t>KHO_09 | Quản lý kho | INVENTORY:ADJUST hoặc BRANCH:VIEW</w:t>
      </w:r>
    </w:p>
    <w:p w14:paraId="79E410F7">
      <w:pPr>
        <w:keepNext w:val="0"/>
        <w:keepLines w:val="0"/>
        <w:widowControl/>
        <w:suppressLineNumbers w:val="0"/>
        <w:rPr>
          <w:rFonts w:hint="default"/>
        </w:rPr>
      </w:pPr>
      <w:r>
        <w:rPr>
          <w:rFonts w:hint="default"/>
        </w:rPr>
        <w:t>KHO_10 | Quản lý nguyên liệu | INGREDIENT:VIEW</w:t>
      </w:r>
    </w:p>
    <w:p w14:paraId="5C808325">
      <w:pPr>
        <w:keepNext w:val="0"/>
        <w:keepLines w:val="0"/>
        <w:widowControl/>
        <w:suppressLineNumbers w:val="0"/>
        <w:rPr>
          <w:rFonts w:hint="default"/>
        </w:rPr>
      </w:pPr>
      <w:r>
        <w:rPr>
          <w:rFonts w:hint="default"/>
        </w:rPr>
        <w:t>KHO_11 | Quản lý nhà cung cấp | SUPPLIER:VIEW</w:t>
      </w:r>
    </w:p>
    <w:p w14:paraId="6A2CFEAC">
      <w:pPr>
        <w:keepNext w:val="0"/>
        <w:keepLines w:val="0"/>
        <w:widowControl/>
        <w:suppressLineNumbers w:val="0"/>
        <w:rPr>
          <w:rFonts w:hint="default"/>
        </w:rPr>
      </w:pPr>
      <w:r>
        <w:rPr>
          <w:rFonts w:hint="default"/>
        </w:rPr>
        <w:t>KHO_12 | Quản lý chi nhánh | BRANCH:VIEW</w:t>
      </w:r>
    </w:p>
    <w:p w14:paraId="4AD10842">
      <w:pPr>
        <w:keepNext w:val="0"/>
        <w:keepLines w:val="0"/>
        <w:widowControl/>
        <w:suppressLineNumbers w:val="0"/>
        <w:rPr>
          <w:rFonts w:hint="default"/>
        </w:rPr>
      </w:pPr>
      <w:r>
        <w:rPr>
          <w:rFonts w:hint="default"/>
        </w:rPr>
        <w:t>KHO_13 | Quản lý đơn vị tính | INGREDIENT:VIEW</w:t>
      </w:r>
    </w:p>
    <w:p w14:paraId="0E2924D7">
      <w:pPr>
        <w:keepNext w:val="0"/>
        <w:keepLines w:val="0"/>
        <w:widowControl/>
        <w:suppressLineNumbers w:val="0"/>
        <w:rPr>
          <w:rFonts w:hint="default"/>
        </w:rPr>
      </w:pPr>
    </w:p>
    <w:p w14:paraId="0C591929">
      <w:pPr>
        <w:keepNext w:val="0"/>
        <w:keepLines w:val="0"/>
        <w:widowControl/>
        <w:suppressLineNumbers w:val="0"/>
        <w:rPr>
          <w:rFonts w:hint="default"/>
        </w:rPr>
      </w:pPr>
      <w:r>
        <w:rPr>
          <w:rFonts w:hint="default"/>
        </w:rPr>
        <w:t>2. POS</w:t>
      </w:r>
    </w:p>
    <w:p w14:paraId="70E13532">
      <w:pPr>
        <w:keepNext w:val="0"/>
        <w:keepLines w:val="0"/>
        <w:widowControl/>
        <w:suppressLineNumbers w:val="0"/>
        <w:rPr>
          <w:rFonts w:hint="default"/>
        </w:rPr>
      </w:pPr>
    </w:p>
    <w:p w14:paraId="534EA39C">
      <w:pPr>
        <w:keepNext w:val="0"/>
        <w:keepLines w:val="0"/>
        <w:widowControl/>
        <w:suppressLineNumbers w:val="0"/>
        <w:rPr>
          <w:rFonts w:hint="default"/>
        </w:rPr>
      </w:pPr>
      <w:r>
        <w:rPr>
          <w:rFonts w:hint="default"/>
        </w:rPr>
        <w:t>Mã menu | Chức năng | Permission backend</w:t>
      </w:r>
    </w:p>
    <w:p w14:paraId="6F5FB8FD">
      <w:pPr>
        <w:keepNext w:val="0"/>
        <w:keepLines w:val="0"/>
        <w:widowControl/>
        <w:suppressLineNumbers w:val="0"/>
        <w:rPr>
          <w:rFonts w:hint="default"/>
        </w:rPr>
      </w:pPr>
      <w:r>
        <w:rPr>
          <w:rFonts w:hint="default"/>
        </w:rPr>
        <w:t>POS_01 | Quản lý đơn hàng | ORDER:VIEW</w:t>
      </w:r>
    </w:p>
    <w:p w14:paraId="322541CE">
      <w:pPr>
        <w:keepNext w:val="0"/>
        <w:keepLines w:val="0"/>
        <w:widowControl/>
        <w:suppressLineNumbers w:val="0"/>
        <w:rPr>
          <w:rFonts w:hint="default"/>
        </w:rPr>
      </w:pPr>
      <w:r>
        <w:rPr>
          <w:rFonts w:hint="default"/>
        </w:rPr>
        <w:t>POS_02 | Quản lý công thức / sản phẩm | PRODUCT:VIEW</w:t>
      </w:r>
    </w:p>
    <w:p w14:paraId="73B488DB">
      <w:pPr>
        <w:keepNext w:val="0"/>
        <w:keepLines w:val="0"/>
        <w:widowControl/>
        <w:suppressLineNumbers w:val="0"/>
        <w:rPr>
          <w:rFonts w:hint="default"/>
        </w:rPr>
      </w:pPr>
    </w:p>
    <w:p w14:paraId="1B1FE59F">
      <w:pPr>
        <w:keepNext w:val="0"/>
        <w:keepLines w:val="0"/>
        <w:widowControl/>
        <w:suppressLineNumbers w:val="0"/>
        <w:rPr>
          <w:rFonts w:hint="default"/>
        </w:rPr>
      </w:pPr>
      <w:r>
        <w:rPr>
          <w:rFonts w:hint="default"/>
        </w:rPr>
        <w:t>3. Phân quyền &amp; bảo mật</w:t>
      </w:r>
    </w:p>
    <w:p w14:paraId="77DE343F">
      <w:pPr>
        <w:keepNext w:val="0"/>
        <w:keepLines w:val="0"/>
        <w:widowControl/>
        <w:suppressLineNumbers w:val="0"/>
        <w:rPr>
          <w:rFonts w:hint="default"/>
        </w:rPr>
      </w:pPr>
    </w:p>
    <w:p w14:paraId="18D69EF6">
      <w:pPr>
        <w:keepNext w:val="0"/>
        <w:keepLines w:val="0"/>
        <w:widowControl/>
        <w:suppressLineNumbers w:val="0"/>
        <w:rPr>
          <w:rFonts w:hint="default"/>
        </w:rPr>
      </w:pPr>
      <w:r>
        <w:rPr>
          <w:rFonts w:hint="default"/>
        </w:rPr>
        <w:t>Mã menu | Chức năng | Permission backend</w:t>
      </w:r>
    </w:p>
    <w:p w14:paraId="1B0D9111">
      <w:pPr>
        <w:keepNext w:val="0"/>
        <w:keepLines w:val="0"/>
        <w:widowControl/>
        <w:suppressLineNumbers w:val="0"/>
        <w:rPr>
          <w:rFonts w:hint="default"/>
        </w:rPr>
      </w:pPr>
      <w:r>
        <w:rPr>
          <w:rFonts w:hint="default"/>
        </w:rPr>
        <w:t>SYS_01 | Phân quyền / tạo Role | ROLE:VIEW hoặc ROLE:CREATE</w:t>
      </w:r>
    </w:p>
    <w:p w14:paraId="3B95BDDE">
      <w:pPr>
        <w:keepNext w:val="0"/>
        <w:keepLines w:val="0"/>
        <w:widowControl/>
        <w:suppressLineNumbers w:val="0"/>
        <w:rPr>
          <w:rFonts w:hint="default"/>
        </w:rPr>
      </w:pPr>
      <w:r>
        <w:rPr>
          <w:rFonts w:hint="default"/>
        </w:rPr>
        <w:t>SYS_02 | Tạo tài khoản nhân viên | USER:CREATE</w:t>
      </w:r>
    </w:p>
    <w:p w14:paraId="4D7CCDEB">
      <w:pPr>
        <w:keepNext w:val="0"/>
        <w:keepLines w:val="0"/>
        <w:widowControl/>
        <w:suppressLineNumbers w:val="0"/>
        <w:rPr>
          <w:rFonts w:hint="default"/>
        </w:rPr>
      </w:pPr>
    </w:p>
    <w:p w14:paraId="027E75EF">
      <w:pPr>
        <w:keepNext w:val="0"/>
        <w:keepLines w:val="0"/>
        <w:widowControl/>
        <w:suppressLineNumbers w:val="0"/>
        <w:rPr>
          <w:rFonts w:hint="default"/>
        </w:rPr>
      </w:pPr>
      <w:r>
        <w:rPr>
          <w:rFonts w:hint="default"/>
        </w:rPr>
        <w:t>Quy tắc hiển thị menu tổng:</w:t>
      </w:r>
    </w:p>
    <w:p w14:paraId="359B9579">
      <w:pPr>
        <w:keepNext w:val="0"/>
        <w:keepLines w:val="0"/>
        <w:widowControl/>
        <w:suppressLineNumbers w:val="0"/>
        <w:rPr>
          <w:rFonts w:hint="default"/>
        </w:rPr>
      </w:pPr>
      <w:r>
        <w:rPr>
          <w:rFonts w:hint="default"/>
        </w:rPr>
        <w:t>- Hiện menu Quản lý kho nếu user có ít nhất một quyền thuộc nhóm INVENTORY, STOCKTAKE, WASTAGE, INGREDIENT, SUPPLIER, BRANCH.</w:t>
      </w:r>
    </w:p>
    <w:p w14:paraId="282F5F3C">
      <w:pPr>
        <w:keepNext w:val="0"/>
        <w:keepLines w:val="0"/>
        <w:widowControl/>
        <w:suppressLineNumbers w:val="0"/>
        <w:rPr>
          <w:rFonts w:hint="default"/>
        </w:rPr>
      </w:pPr>
      <w:r>
        <w:rPr>
          <w:rFonts w:hint="default"/>
        </w:rPr>
        <w:t>- Hiện menu POS nếu user có ít nhất một quyền thuộc nhóm ORDER hoặc PRODUCT.</w:t>
      </w:r>
    </w:p>
    <w:p w14:paraId="2E41E8D6">
      <w:pPr>
        <w:keepNext w:val="0"/>
        <w:keepLines w:val="0"/>
        <w:widowControl/>
        <w:suppressLineNumbers w:val="0"/>
        <w:rPr>
          <w:rFonts w:hint="default"/>
        </w:rPr>
      </w:pPr>
      <w:r>
        <w:rPr>
          <w:rFonts w:hint="default"/>
        </w:rPr>
        <w:t>- Hiện menu Phân quyền &amp; bảo mật nếu user có ROLE:VIEW, ROLE:CREATE hoặc USER:CREATE.</w:t>
      </w:r>
    </w:p>
    <w:p w14:paraId="1E48E15D">
      <w:pPr>
        <w:keepNext w:val="0"/>
        <w:keepLines w:val="0"/>
        <w:widowControl/>
        <w:suppressLineNumbers w:val="0"/>
        <w:rPr>
          <w:rFonts w:hint="default"/>
        </w:rPr>
      </w:pPr>
    </w:p>
    <w:p w14:paraId="6FE9FA24">
      <w:pPr>
        <w:keepNext w:val="0"/>
        <w:keepLines w:val="0"/>
        <w:widowControl/>
        <w:suppressLineNumbers w:val="0"/>
        <w:rPr>
          <w:rFonts w:hint="default"/>
        </w:rPr>
      </w:pPr>
      <w:r>
        <w:rPr>
          <w:rFonts w:hint="default"/>
        </w:rPr>
        <w:t>Lưu ý:</w:t>
      </w:r>
    </w:p>
    <w:p w14:paraId="4589B974">
      <w:pPr>
        <w:keepNext w:val="0"/>
        <w:keepLines w:val="0"/>
        <w:widowControl/>
        <w:suppressLineNumbers w:val="0"/>
        <w:rPr>
          <w:rFonts w:hint="default"/>
        </w:rPr>
      </w:pPr>
      <w:r>
        <w:rPr>
          <w:rFonts w:hint="default"/>
        </w:rPr>
        <w:t>- Permission backend là mã kỹ thuật dùng trong code.</w:t>
      </w:r>
    </w:p>
    <w:p w14:paraId="46464F1B">
      <w:pPr>
        <w:keepNext w:val="0"/>
        <w:keepLines w:val="0"/>
        <w:widowControl/>
        <w:suppressLineNumbers w:val="0"/>
        <w:rPr>
          <w:rFonts w:hint="default"/>
        </w:rPr>
      </w:pPr>
      <w:r>
        <w:rPr>
          <w:rFonts w:hint="default"/>
        </w:rPr>
        <w:t>- Mã menu KHO_01, POS_01, SYS_01 chỉ dùng để frontend định danh chức năng hiển thị.</w:t>
      </w:r>
    </w:p>
    <w:p w14:paraId="3E5CA451">
      <w:pPr>
        <w:keepNext w:val="0"/>
        <w:keepLines w:val="0"/>
        <w:widowControl/>
        <w:suppressLineNumbers w:val="0"/>
      </w:pPr>
      <w:r>
        <w:rPr>
          <w:rFonts w:hint="default"/>
        </w:rPr>
        <w:t>- Tên menu hiển thị cho người dùng bằng tiếng Việt.</w:t>
      </w:r>
    </w:p>
    <w:p w14:paraId="2375AEB6">
      <w:pPr>
        <w:pStyle w:val="2"/>
        <w:keepNext w:val="0"/>
        <w:keepLines w:val="0"/>
        <w:widowControl/>
        <w:suppressLineNumbers w:val="0"/>
      </w:pPr>
    </w:p>
    <w:p w14:paraId="6BEF84E4">
      <w:pPr>
        <w:pStyle w:val="2"/>
        <w:keepNext w:val="0"/>
        <w:keepLines w:val="0"/>
        <w:widowControl/>
        <w:suppressLineNumbers w:val="0"/>
      </w:pPr>
      <w:r>
        <w:t>III. ĐẶC TẢ ROLE</w:t>
      </w:r>
    </w:p>
    <w:p w14:paraId="1E742D22">
      <w:pPr>
        <w:pStyle w:val="2"/>
        <w:keepNext w:val="0"/>
        <w:keepLines w:val="0"/>
        <w:widowControl/>
        <w:suppressLineNumbers w:val="0"/>
      </w:pPr>
      <w:r>
        <w:t>1. ADMIN</w:t>
      </w:r>
    </w:p>
    <w:p w14:paraId="28A49642">
      <w:pPr>
        <w:pStyle w:val="3"/>
        <w:keepNext w:val="0"/>
        <w:keepLines w:val="0"/>
        <w:widowControl/>
        <w:suppressLineNumbers w:val="0"/>
      </w:pPr>
      <w:r>
        <w:t>Mô tả:</w:t>
      </w:r>
    </w:p>
    <w:p w14:paraId="0E15CE82">
      <w:pPr>
        <w:pStyle w:val="34"/>
        <w:keepNext w:val="0"/>
        <w:keepLines w:val="0"/>
        <w:widowControl/>
        <w:suppressLineNumbers w:val="0"/>
      </w:pPr>
      <w:r>
        <w:t>Quản trị viên tổng hệ thống.</w:t>
      </w:r>
    </w:p>
    <w:p w14:paraId="47CBF1D1">
      <w:pPr>
        <w:pStyle w:val="3"/>
        <w:keepNext w:val="0"/>
        <w:keepLines w:val="0"/>
        <w:widowControl/>
        <w:suppressLineNumbers w:val="0"/>
      </w:pPr>
      <w:r>
        <w:t>Quyền:</w:t>
      </w:r>
    </w:p>
    <w:p w14:paraId="1905B25F">
      <w:pPr>
        <w:pStyle w:val="34"/>
        <w:keepNext w:val="0"/>
        <w:keepLines w:val="0"/>
        <w:widowControl/>
        <w:suppressLineNumbers w:val="0"/>
      </w:pPr>
      <w:r>
        <w:t>✅ Toàn bộ quyền trong hệ thống</w:t>
      </w:r>
    </w:p>
    <w:p w14:paraId="6BC21A28">
      <w:pPr>
        <w:pStyle w:val="34"/>
        <w:keepNext w:val="0"/>
        <w:keepLines w:val="0"/>
        <w:widowControl/>
        <w:suppressLineNumbers w:val="0"/>
      </w:pPr>
      <w:r>
        <w:t>Bao gồm:</w:t>
      </w:r>
    </w:p>
    <w:p w14:paraId="43348328">
      <w:pPr>
        <w:keepNext w:val="0"/>
        <w:keepLines w:val="0"/>
        <w:widowControl/>
        <w:numPr>
          <w:ilvl w:val="0"/>
          <w:numId w:val="7"/>
        </w:numPr>
        <w:suppressLineNumbers w:val="0"/>
        <w:spacing w:before="0" w:beforeAutospacing="1" w:after="0" w:afterAutospacing="1"/>
        <w:ind w:left="720" w:hanging="360"/>
      </w:pPr>
      <w:r>
        <w:t xml:space="preserve">Toàn bộ module kho </w:t>
      </w:r>
    </w:p>
    <w:p w14:paraId="70131FBF">
      <w:pPr>
        <w:keepNext w:val="0"/>
        <w:keepLines w:val="0"/>
        <w:widowControl/>
        <w:numPr>
          <w:ilvl w:val="0"/>
          <w:numId w:val="7"/>
        </w:numPr>
        <w:suppressLineNumbers w:val="0"/>
        <w:spacing w:before="0" w:beforeAutospacing="1" w:after="0" w:afterAutospacing="1"/>
        <w:ind w:left="720" w:hanging="360"/>
      </w:pPr>
      <w:r>
        <w:t xml:space="preserve">Toàn bộ POS </w:t>
      </w:r>
    </w:p>
    <w:p w14:paraId="771F1AEC">
      <w:pPr>
        <w:keepNext w:val="0"/>
        <w:keepLines w:val="0"/>
        <w:widowControl/>
        <w:numPr>
          <w:ilvl w:val="0"/>
          <w:numId w:val="7"/>
        </w:numPr>
        <w:suppressLineNumbers w:val="0"/>
        <w:spacing w:before="0" w:beforeAutospacing="1" w:after="0" w:afterAutospacing="1"/>
        <w:ind w:left="720" w:hanging="360"/>
      </w:pPr>
      <w:r>
        <w:t xml:space="preserve">Toàn bộ phân quyền </w:t>
      </w:r>
    </w:p>
    <w:p w14:paraId="3CA3DF37">
      <w:pPr>
        <w:keepNext w:val="0"/>
        <w:keepLines w:val="0"/>
        <w:widowControl/>
        <w:numPr>
          <w:ilvl w:val="0"/>
          <w:numId w:val="7"/>
        </w:numPr>
        <w:suppressLineNumbers w:val="0"/>
        <w:spacing w:before="0" w:beforeAutospacing="1" w:after="0" w:afterAutospacing="1"/>
        <w:ind w:left="720" w:hanging="360"/>
      </w:pPr>
      <w:r>
        <w:t xml:space="preserve">Toàn bộ chi nhánh </w:t>
      </w:r>
    </w:p>
    <w:p w14:paraId="74D3E4E5">
      <w:pPr>
        <w:keepNext w:val="0"/>
        <w:keepLines w:val="0"/>
        <w:widowControl/>
        <w:numPr>
          <w:ilvl w:val="0"/>
          <w:numId w:val="7"/>
        </w:numPr>
        <w:suppressLineNumbers w:val="0"/>
        <w:spacing w:before="0" w:beforeAutospacing="1" w:after="0" w:afterAutospacing="1"/>
        <w:ind w:left="720" w:hanging="360"/>
      </w:pPr>
      <w:r>
        <w:t xml:space="preserve">Tạo mọi tài khoản </w:t>
      </w:r>
    </w:p>
    <w:p w14:paraId="2E81DD71">
      <w:pPr>
        <w:keepNext w:val="0"/>
        <w:keepLines w:val="0"/>
        <w:widowControl/>
        <w:numPr>
          <w:ilvl w:val="0"/>
          <w:numId w:val="7"/>
        </w:numPr>
        <w:suppressLineNumbers w:val="0"/>
        <w:spacing w:before="0" w:beforeAutospacing="1" w:after="0" w:afterAutospacing="1"/>
        <w:ind w:left="720" w:hanging="360"/>
      </w:pPr>
      <w:r>
        <w:t xml:space="preserve">Gán mọi role </w:t>
      </w:r>
    </w:p>
    <w:p w14:paraId="5BACCDBC">
      <w:pPr>
        <w:keepNext w:val="0"/>
        <w:keepLines w:val="0"/>
        <w:widowControl/>
        <w:numPr>
          <w:ilvl w:val="0"/>
          <w:numId w:val="7"/>
        </w:numPr>
        <w:suppressLineNumbers w:val="0"/>
        <w:spacing w:before="0" w:beforeAutospacing="1" w:after="0" w:afterAutospacing="1"/>
        <w:ind w:left="720" w:hanging="360"/>
      </w:pPr>
      <w:r>
        <w:t xml:space="preserve">Xem toàn bộ dữ liệu </w:t>
      </w:r>
    </w:p>
    <w:p w14:paraId="6DB15D35">
      <w:pPr>
        <w:pStyle w:val="2"/>
        <w:keepNext w:val="0"/>
        <w:keepLines w:val="0"/>
        <w:widowControl/>
        <w:suppressLineNumbers w:val="0"/>
      </w:pPr>
      <w:r>
        <w:t>2. ADMIN_CHI_NHANH</w:t>
      </w:r>
    </w:p>
    <w:p w14:paraId="789AD0EA">
      <w:pPr>
        <w:pStyle w:val="3"/>
        <w:keepNext w:val="0"/>
        <w:keepLines w:val="0"/>
        <w:widowControl/>
        <w:suppressLineNumbers w:val="0"/>
      </w:pPr>
      <w:r>
        <w:t>Mô tả:</w:t>
      </w:r>
    </w:p>
    <w:p w14:paraId="7A4C6DBF">
      <w:pPr>
        <w:pStyle w:val="34"/>
        <w:keepNext w:val="0"/>
        <w:keepLines w:val="0"/>
        <w:widowControl/>
        <w:suppressLineNumbers w:val="0"/>
      </w:pPr>
      <w:r>
        <w:t>Quản lý 1 chi nhánh cụ thể.</w:t>
      </w:r>
    </w:p>
    <w:p w14:paraId="5FE5CF3A">
      <w:pPr>
        <w:pStyle w:val="3"/>
        <w:keepNext w:val="0"/>
        <w:keepLines w:val="0"/>
        <w:widowControl/>
        <w:suppressLineNumbers w:val="0"/>
      </w:pPr>
      <w:r>
        <w:t>Phạm vi dữ liệu:</w:t>
      </w:r>
    </w:p>
    <w:p w14:paraId="217843A5">
      <w:pPr>
        <w:pStyle w:val="34"/>
        <w:keepNext w:val="0"/>
        <w:keepLines w:val="0"/>
        <w:widowControl/>
        <w:suppressLineNumbers w:val="0"/>
      </w:pPr>
      <w:r>
        <w:t>Chỉ thao tác trên chi nhánh được gán.</w:t>
      </w:r>
    </w:p>
    <w:p w14:paraId="4CC90763">
      <w:pPr>
        <w:pStyle w:val="34"/>
        <w:keepNext w:val="0"/>
        <w:keepLines w:val="0"/>
        <w:widowControl/>
        <w:suppressLineNumbers w:val="0"/>
      </w:pPr>
      <w:r>
        <w:t>Ví dụ:</w:t>
      </w:r>
    </w:p>
    <w:p w14:paraId="24EF81B8">
      <w:pPr>
        <w:keepNext w:val="0"/>
        <w:keepLines w:val="0"/>
        <w:widowControl/>
        <w:numPr>
          <w:ilvl w:val="0"/>
          <w:numId w:val="8"/>
        </w:numPr>
        <w:suppressLineNumbers w:val="0"/>
        <w:spacing w:before="0" w:beforeAutospacing="1" w:after="0" w:afterAutospacing="1"/>
        <w:ind w:left="720" w:hanging="360"/>
      </w:pPr>
      <w:r>
        <w:t xml:space="preserve">Chi nhánh Quận 1 </w:t>
      </w:r>
    </w:p>
    <w:p w14:paraId="381A12CF">
      <w:pPr>
        <w:keepNext w:val="0"/>
        <w:keepLines w:val="0"/>
        <w:widowControl/>
        <w:numPr>
          <w:ilvl w:val="0"/>
          <w:numId w:val="8"/>
        </w:numPr>
        <w:suppressLineNumbers w:val="0"/>
        <w:spacing w:before="0" w:beforeAutospacing="1" w:after="0" w:afterAutospacing="1"/>
        <w:ind w:left="720" w:hanging="360"/>
      </w:pPr>
      <w:r>
        <w:t xml:space="preserve">Chi nhánh Bình Thạnh </w:t>
      </w:r>
    </w:p>
    <w:p w14:paraId="6BE5D3C0">
      <w:pPr>
        <w:pStyle w:val="34"/>
        <w:keepNext w:val="0"/>
        <w:keepLines w:val="0"/>
        <w:widowControl/>
        <w:suppressLineNumbers w:val="0"/>
      </w:pPr>
      <w:r>
        <w:t>Không được thấy dữ liệu chi nhánh khác.</w:t>
      </w:r>
    </w:p>
    <w:p w14:paraId="01C1FB04">
      <w:pPr>
        <w:pStyle w:val="3"/>
        <w:keepNext w:val="0"/>
        <w:keepLines w:val="0"/>
        <w:widowControl/>
        <w:suppressLineNumbers w:val="0"/>
      </w:pPr>
      <w:r>
        <w:t>Có quyền: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1"/>
        <w:gridCol w:w="2911"/>
      </w:tblGrid>
      <w:tr w14:paraId="356F0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6998A4">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Chức năng</w:t>
            </w:r>
          </w:p>
        </w:tc>
        <w:tc>
          <w:tcPr>
            <w:tcW w:w="0" w:type="auto"/>
            <w:shd w:val="clear" w:color="auto" w:fill="auto"/>
            <w:vAlign w:val="center"/>
          </w:tcPr>
          <w:p w14:paraId="73665498">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Ghi chú</w:t>
            </w:r>
          </w:p>
        </w:tc>
      </w:tr>
      <w:tr w14:paraId="34CEA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FA81A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SYS_02 Tạo tài khoản</w:t>
            </w:r>
          </w:p>
        </w:tc>
        <w:tc>
          <w:tcPr>
            <w:tcW w:w="0" w:type="auto"/>
            <w:shd w:val="clear" w:color="auto" w:fill="auto"/>
            <w:vAlign w:val="center"/>
          </w:tcPr>
          <w:p w14:paraId="1584863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tạo tài khoản NHAN_VIEN</w:t>
            </w:r>
          </w:p>
        </w:tc>
      </w:tr>
      <w:tr w14:paraId="41673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E64D7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KHO_04 Kiểm kho</w:t>
            </w:r>
          </w:p>
        </w:tc>
        <w:tc>
          <w:tcPr>
            <w:tcW w:w="0" w:type="auto"/>
            <w:shd w:val="clear" w:color="auto" w:fill="auto"/>
            <w:vAlign w:val="center"/>
          </w:tcPr>
          <w:p w14:paraId="49C42B3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chi nhánh của mình</w:t>
            </w:r>
          </w:p>
        </w:tc>
      </w:tr>
      <w:tr w14:paraId="4B14B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44CB4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KHO_05 Báo cáo hao hụt</w:t>
            </w:r>
          </w:p>
        </w:tc>
        <w:tc>
          <w:tcPr>
            <w:tcW w:w="0" w:type="auto"/>
            <w:shd w:val="clear" w:color="auto" w:fill="auto"/>
            <w:vAlign w:val="center"/>
          </w:tcPr>
          <w:p w14:paraId="4CE89DA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chi nhánh của mình</w:t>
            </w:r>
          </w:p>
        </w:tc>
      </w:tr>
      <w:tr w14:paraId="23AA6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3784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KHO_06 Xem tồn kho</w:t>
            </w:r>
          </w:p>
        </w:tc>
        <w:tc>
          <w:tcPr>
            <w:tcW w:w="0" w:type="auto"/>
            <w:shd w:val="clear" w:color="auto" w:fill="auto"/>
            <w:vAlign w:val="center"/>
          </w:tcPr>
          <w:p w14:paraId="3775557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chi nhánh của mình</w:t>
            </w:r>
          </w:p>
        </w:tc>
      </w:tr>
      <w:tr w14:paraId="15CA0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3D862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KHO_07 Theo dõi HSD</w:t>
            </w:r>
          </w:p>
        </w:tc>
        <w:tc>
          <w:tcPr>
            <w:tcW w:w="0" w:type="auto"/>
            <w:shd w:val="clear" w:color="auto" w:fill="auto"/>
            <w:vAlign w:val="center"/>
          </w:tcPr>
          <w:p w14:paraId="7F2CE50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chi nhánh của mình</w:t>
            </w:r>
          </w:p>
        </w:tc>
      </w:tr>
      <w:tr w14:paraId="2FD8C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BE049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KHO_08 Tra cứu lịch sử</w:t>
            </w:r>
          </w:p>
        </w:tc>
        <w:tc>
          <w:tcPr>
            <w:tcW w:w="0" w:type="auto"/>
            <w:shd w:val="clear" w:color="auto" w:fill="auto"/>
            <w:vAlign w:val="center"/>
          </w:tcPr>
          <w:p w14:paraId="034E31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chi nhánh của mình</w:t>
            </w:r>
          </w:p>
        </w:tc>
      </w:tr>
      <w:tr w14:paraId="31E12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38CF2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POS_01 Quản lý đơn hàng</w:t>
            </w:r>
          </w:p>
        </w:tc>
        <w:tc>
          <w:tcPr>
            <w:tcW w:w="0" w:type="auto"/>
            <w:shd w:val="clear" w:color="auto" w:fill="auto"/>
            <w:vAlign w:val="center"/>
          </w:tcPr>
          <w:p w14:paraId="5499055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Chỉ chi nhánh của mình</w:t>
            </w:r>
          </w:p>
        </w:tc>
      </w:tr>
    </w:tbl>
    <w:p w14:paraId="57EF62F8">
      <w:pPr>
        <w:keepNext w:val="0"/>
        <w:keepLines w:val="0"/>
        <w:widowControl/>
        <w:suppressLineNumbers w:val="0"/>
      </w:pPr>
    </w:p>
    <w:p w14:paraId="4CF0ADC5">
      <w:pPr>
        <w:pStyle w:val="3"/>
        <w:keepNext w:val="0"/>
        <w:keepLines w:val="0"/>
        <w:widowControl/>
        <w:suppressLineNumbers w:val="0"/>
      </w:pPr>
      <w:r>
        <w:t>Không có quyền: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7"/>
      </w:tblGrid>
      <w:tr w14:paraId="3A22A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3092D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Chức năng</w:t>
            </w:r>
          </w:p>
        </w:tc>
      </w:tr>
      <w:tr w14:paraId="2CFF6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A528F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Nhập kho</w:t>
            </w:r>
          </w:p>
        </w:tc>
      </w:tr>
      <w:tr w14:paraId="111F9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F21F3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Xuất kho</w:t>
            </w:r>
          </w:p>
        </w:tc>
      </w:tr>
      <w:tr w14:paraId="70168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2E2EF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Điều chuyển kho</w:t>
            </w:r>
          </w:p>
        </w:tc>
      </w:tr>
      <w:tr w14:paraId="62B70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2D19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kho</w:t>
            </w:r>
          </w:p>
        </w:tc>
      </w:tr>
      <w:tr w14:paraId="571E3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5D5C0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nguyên liệu</w:t>
            </w:r>
          </w:p>
        </w:tc>
      </w:tr>
      <w:tr w14:paraId="18304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2D509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NCC</w:t>
            </w:r>
          </w:p>
        </w:tc>
      </w:tr>
      <w:tr w14:paraId="00B4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B8F6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chi nhánh</w:t>
            </w:r>
          </w:p>
        </w:tc>
      </w:tr>
      <w:tr w14:paraId="20307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068CA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đơn vị tính</w:t>
            </w:r>
          </w:p>
        </w:tc>
      </w:tr>
      <w:tr w14:paraId="331C3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F8D26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Phân quyền / tạo role</w:t>
            </w:r>
          </w:p>
        </w:tc>
      </w:tr>
      <w:tr w14:paraId="7C45D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EEC0C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Quản lý công thức / sản phẩm</w:t>
            </w:r>
          </w:p>
        </w:tc>
      </w:tr>
    </w:tbl>
    <w:p w14:paraId="55C08DF9">
      <w:pPr>
        <w:keepNext w:val="0"/>
        <w:keepLines w:val="0"/>
        <w:widowControl/>
        <w:suppressLineNumbers w:val="0"/>
      </w:pPr>
    </w:p>
    <w:p w14:paraId="2B061EF2">
      <w:pPr>
        <w:pStyle w:val="2"/>
        <w:keepNext w:val="0"/>
        <w:keepLines w:val="0"/>
        <w:widowControl/>
        <w:suppressLineNumbers w:val="0"/>
      </w:pPr>
      <w:r>
        <w:t>3. NHAN_VIEN</w:t>
      </w:r>
    </w:p>
    <w:p w14:paraId="7FB403B1">
      <w:pPr>
        <w:pStyle w:val="3"/>
        <w:keepNext w:val="0"/>
        <w:keepLines w:val="0"/>
        <w:widowControl/>
        <w:suppressLineNumbers w:val="0"/>
      </w:pPr>
      <w:r>
        <w:t>Mô tả:</w:t>
      </w:r>
    </w:p>
    <w:p w14:paraId="342A3010">
      <w:pPr>
        <w:pStyle w:val="34"/>
        <w:keepNext w:val="0"/>
        <w:keepLines w:val="0"/>
        <w:widowControl/>
        <w:suppressLineNumbers w:val="0"/>
      </w:pPr>
      <w:r>
        <w:t>Nhân viên bán hàng.</w:t>
      </w:r>
    </w:p>
    <w:p w14:paraId="62514661">
      <w:pPr>
        <w:pStyle w:val="3"/>
        <w:keepNext w:val="0"/>
        <w:keepLines w:val="0"/>
        <w:widowControl/>
        <w:suppressLineNumbers w:val="0"/>
      </w:pPr>
      <w:r>
        <w:t>Có quyền: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6"/>
      </w:tblGrid>
      <w:tr w14:paraId="2E453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C8022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Chức năng</w:t>
            </w:r>
          </w:p>
        </w:tc>
      </w:tr>
      <w:tr w14:paraId="3D6CD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199FB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POS_01 Quản lý đơn hàng</w:t>
            </w:r>
          </w:p>
        </w:tc>
      </w:tr>
      <w:tr w14:paraId="4637D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B4CED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Thanh toán</w:t>
            </w:r>
          </w:p>
        </w:tc>
      </w:tr>
      <w:tr w14:paraId="59BA6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13ECA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In hóa đơn</w:t>
            </w:r>
          </w:p>
        </w:tc>
      </w:tr>
      <w:tr w14:paraId="551F1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A83CA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Tạo order cho khách</w:t>
            </w:r>
          </w:p>
        </w:tc>
      </w:tr>
    </w:tbl>
    <w:p w14:paraId="1339D2E4">
      <w:pPr>
        <w:keepNext w:val="0"/>
        <w:keepLines w:val="0"/>
        <w:widowControl/>
        <w:suppressLineNumbers w:val="0"/>
      </w:pPr>
    </w:p>
    <w:p w14:paraId="76A22D0D">
      <w:pPr>
        <w:pStyle w:val="3"/>
        <w:keepNext w:val="0"/>
        <w:keepLines w:val="0"/>
        <w:widowControl/>
        <w:suppressLineNumbers w:val="0"/>
      </w:pPr>
      <w:r>
        <w:t>Không có quyền:</w:t>
      </w:r>
    </w:p>
    <w:p w14:paraId="649A77D9">
      <w:pPr>
        <w:keepNext w:val="0"/>
        <w:keepLines w:val="0"/>
        <w:widowControl/>
        <w:numPr>
          <w:ilvl w:val="0"/>
          <w:numId w:val="9"/>
        </w:numPr>
        <w:suppressLineNumbers w:val="0"/>
        <w:spacing w:before="0" w:beforeAutospacing="1" w:after="0" w:afterAutospacing="1"/>
        <w:ind w:left="720" w:hanging="360"/>
      </w:pPr>
      <w:r>
        <w:t xml:space="preserve">Toàn bộ kho </w:t>
      </w:r>
    </w:p>
    <w:p w14:paraId="75103DFF">
      <w:pPr>
        <w:keepNext w:val="0"/>
        <w:keepLines w:val="0"/>
        <w:widowControl/>
        <w:numPr>
          <w:ilvl w:val="0"/>
          <w:numId w:val="9"/>
        </w:numPr>
        <w:suppressLineNumbers w:val="0"/>
        <w:spacing w:before="0" w:beforeAutospacing="1" w:after="0" w:afterAutospacing="1"/>
        <w:ind w:left="720" w:hanging="360"/>
      </w:pPr>
      <w:r>
        <w:t xml:space="preserve">Toàn bộ phân quyền </w:t>
      </w:r>
    </w:p>
    <w:p w14:paraId="08272630">
      <w:pPr>
        <w:keepNext w:val="0"/>
        <w:keepLines w:val="0"/>
        <w:widowControl/>
        <w:numPr>
          <w:ilvl w:val="0"/>
          <w:numId w:val="9"/>
        </w:numPr>
        <w:suppressLineNumbers w:val="0"/>
        <w:spacing w:before="0" w:beforeAutospacing="1" w:after="0" w:afterAutospacing="1"/>
        <w:ind w:left="720" w:hanging="360"/>
      </w:pPr>
      <w:r>
        <w:t xml:space="preserve">Tạo tài khoản </w:t>
      </w:r>
    </w:p>
    <w:p w14:paraId="4B77C26E">
      <w:pPr>
        <w:keepNext w:val="0"/>
        <w:keepLines w:val="0"/>
        <w:widowControl/>
        <w:numPr>
          <w:ilvl w:val="0"/>
          <w:numId w:val="9"/>
        </w:numPr>
        <w:suppressLineNumbers w:val="0"/>
        <w:spacing w:before="0" w:beforeAutospacing="1" w:after="0" w:afterAutospacing="1"/>
        <w:ind w:left="720" w:hanging="360"/>
      </w:pPr>
      <w:r>
        <w:t xml:space="preserve">Công thức sản phẩm </w:t>
      </w:r>
    </w:p>
    <w:p w14:paraId="015BA417">
      <w:pPr>
        <w:keepNext w:val="0"/>
        <w:keepLines w:val="0"/>
        <w:widowControl/>
        <w:numPr>
          <w:ilvl w:val="0"/>
          <w:numId w:val="9"/>
        </w:numPr>
        <w:suppressLineNumbers w:val="0"/>
        <w:spacing w:before="0" w:beforeAutospacing="1" w:after="0" w:afterAutospacing="1"/>
        <w:ind w:left="720" w:hanging="360"/>
      </w:pPr>
      <w:r>
        <w:t xml:space="preserve">Xem dữ liệu quản trị </w:t>
      </w:r>
    </w:p>
    <w:p w14:paraId="5694A37D">
      <w:pPr>
        <w:pStyle w:val="2"/>
        <w:keepNext w:val="0"/>
        <w:keepLines w:val="0"/>
        <w:widowControl/>
        <w:suppressLineNumbers w:val="0"/>
      </w:pPr>
      <w:r>
        <w:t>IV. LUỒNG THỰC TẾ KHI LOGIN</w:t>
      </w:r>
    </w:p>
    <w:p w14:paraId="0DA0EBA5">
      <w:pPr>
        <w:pStyle w:val="3"/>
        <w:keepNext w:val="0"/>
        <w:keepLines w:val="0"/>
        <w:widowControl/>
        <w:suppressLineNumbers w:val="0"/>
      </w:pPr>
      <w:r>
        <w:t>ADMIN đăng nhập:</w:t>
      </w:r>
    </w:p>
    <w:p w14:paraId="613F5D21">
      <w:pPr>
        <w:pStyle w:val="34"/>
        <w:keepNext w:val="0"/>
        <w:keepLines w:val="0"/>
        <w:widowControl/>
        <w:suppressLineNumbers w:val="0"/>
      </w:pPr>
      <w:r>
        <w:t>Thấy:</w:t>
      </w:r>
    </w:p>
    <w:p w14:paraId="6B0D6026">
      <w:pPr>
        <w:keepNext w:val="0"/>
        <w:keepLines w:val="0"/>
        <w:widowControl/>
        <w:numPr>
          <w:ilvl w:val="0"/>
          <w:numId w:val="10"/>
        </w:numPr>
        <w:suppressLineNumbers w:val="0"/>
        <w:spacing w:before="0" w:beforeAutospacing="1" w:after="0" w:afterAutospacing="1"/>
        <w:ind w:left="720" w:hanging="360"/>
      </w:pPr>
      <w:r>
        <w:t xml:space="preserve">Menu Kho </w:t>
      </w:r>
    </w:p>
    <w:p w14:paraId="42B2A6CB">
      <w:pPr>
        <w:keepNext w:val="0"/>
        <w:keepLines w:val="0"/>
        <w:widowControl/>
        <w:numPr>
          <w:ilvl w:val="0"/>
          <w:numId w:val="10"/>
        </w:numPr>
        <w:suppressLineNumbers w:val="0"/>
        <w:spacing w:before="0" w:beforeAutospacing="1" w:after="0" w:afterAutospacing="1"/>
        <w:ind w:left="720" w:hanging="360"/>
      </w:pPr>
      <w:r>
        <w:t xml:space="preserve">Menu POS </w:t>
      </w:r>
    </w:p>
    <w:p w14:paraId="58A82F2A">
      <w:pPr>
        <w:keepNext w:val="0"/>
        <w:keepLines w:val="0"/>
        <w:widowControl/>
        <w:numPr>
          <w:ilvl w:val="0"/>
          <w:numId w:val="10"/>
        </w:numPr>
        <w:suppressLineNumbers w:val="0"/>
        <w:spacing w:before="0" w:beforeAutospacing="1" w:after="0" w:afterAutospacing="1"/>
        <w:ind w:left="720" w:hanging="360"/>
      </w:pPr>
      <w:r>
        <w:t xml:space="preserve">Menu Phân quyền </w:t>
      </w:r>
    </w:p>
    <w:p w14:paraId="7567B568">
      <w:pPr>
        <w:pStyle w:val="3"/>
        <w:keepNext w:val="0"/>
        <w:keepLines w:val="0"/>
        <w:widowControl/>
        <w:suppressLineNumbers w:val="0"/>
      </w:pPr>
      <w:r>
        <w:t>ADMIN_CHI_NHANH đăng nhập:</w:t>
      </w:r>
    </w:p>
    <w:p w14:paraId="1B98B6F2">
      <w:pPr>
        <w:pStyle w:val="34"/>
        <w:keepNext w:val="0"/>
        <w:keepLines w:val="0"/>
        <w:widowControl/>
        <w:suppressLineNumbers w:val="0"/>
      </w:pPr>
      <w:r>
        <w:t>Thấy:</w:t>
      </w:r>
    </w:p>
    <w:p w14:paraId="701822A2">
      <w:pPr>
        <w:keepNext w:val="0"/>
        <w:keepLines w:val="0"/>
        <w:widowControl/>
        <w:numPr>
          <w:ilvl w:val="0"/>
          <w:numId w:val="11"/>
        </w:numPr>
        <w:suppressLineNumbers w:val="0"/>
        <w:spacing w:before="0" w:beforeAutospacing="1" w:after="0" w:afterAutospacing="1"/>
        <w:ind w:left="720" w:hanging="360"/>
      </w:pPr>
      <w:r>
        <w:t xml:space="preserve">Menu Kho (chỉ vài chức năng) </w:t>
      </w:r>
    </w:p>
    <w:p w14:paraId="142E8F5C">
      <w:pPr>
        <w:keepNext w:val="0"/>
        <w:keepLines w:val="0"/>
        <w:widowControl/>
        <w:numPr>
          <w:ilvl w:val="0"/>
          <w:numId w:val="11"/>
        </w:numPr>
        <w:suppressLineNumbers w:val="0"/>
        <w:spacing w:before="0" w:beforeAutospacing="1" w:after="0" w:afterAutospacing="1"/>
        <w:ind w:left="720" w:hanging="360"/>
      </w:pPr>
      <w:r>
        <w:t xml:space="preserve">Menu POS </w:t>
      </w:r>
    </w:p>
    <w:p w14:paraId="2A823F99">
      <w:pPr>
        <w:keepNext w:val="0"/>
        <w:keepLines w:val="0"/>
        <w:widowControl/>
        <w:numPr>
          <w:ilvl w:val="0"/>
          <w:numId w:val="11"/>
        </w:numPr>
        <w:suppressLineNumbers w:val="0"/>
        <w:spacing w:before="0" w:beforeAutospacing="1" w:after="0" w:afterAutospacing="1"/>
        <w:ind w:left="720" w:hanging="360"/>
      </w:pPr>
      <w:r>
        <w:t xml:space="preserve">Menu Phân quyền </w:t>
      </w:r>
      <w:r>
        <w:rPr>
          <w:rFonts w:hint="default"/>
          <w:lang w:val="en-US"/>
        </w:rPr>
        <w:t>(Chỉ chức năng tạo tài khoản)</w:t>
      </w:r>
    </w:p>
    <w:p w14:paraId="05404B3B">
      <w:pPr>
        <w:pStyle w:val="3"/>
        <w:keepNext w:val="0"/>
        <w:keepLines w:val="0"/>
        <w:widowControl/>
        <w:suppressLineNumbers w:val="0"/>
      </w:pPr>
      <w:r>
        <w:t>NHÂN VIÊN đăng nhập:</w:t>
      </w:r>
    </w:p>
    <w:p w14:paraId="34DBC616">
      <w:pPr>
        <w:pStyle w:val="34"/>
        <w:keepNext w:val="0"/>
        <w:keepLines w:val="0"/>
        <w:widowControl/>
        <w:suppressLineNumbers w:val="0"/>
      </w:pPr>
      <w:r>
        <w:t>Thấy:</w:t>
      </w:r>
    </w:p>
    <w:p w14:paraId="56DDC3C2">
      <w:pPr>
        <w:keepNext w:val="0"/>
        <w:keepLines w:val="0"/>
        <w:widowControl/>
        <w:numPr>
          <w:ilvl w:val="0"/>
          <w:numId w:val="12"/>
        </w:numPr>
        <w:suppressLineNumbers w:val="0"/>
        <w:spacing w:before="0" w:beforeAutospacing="1" w:after="0" w:afterAutospacing="1"/>
        <w:ind w:left="720" w:hanging="360"/>
      </w:pPr>
      <w:r>
        <w:t xml:space="preserve">Menu POS → Quản lý đơn hàng </w:t>
      </w:r>
    </w:p>
    <w:p w14:paraId="5AE2B0A6">
      <w:pPr>
        <w:spacing w:after="120"/>
        <w:rPr>
          <w:rFonts w:hint="default" w:ascii="Times New Roman" w:hAnsi="Times New Roman"/>
          <w:sz w:val="22"/>
        </w:rPr>
      </w:pP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EDDBB"/>
    <w:multiLevelType w:val="multilevel"/>
    <w:tmpl w:val="BE7EDD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15E687"/>
    <w:multiLevelType w:val="multilevel"/>
    <w:tmpl w:val="D915E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10EC84E7"/>
    <w:multiLevelType w:val="multilevel"/>
    <w:tmpl w:val="10EC8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C789D00"/>
    <w:multiLevelType w:val="multilevel"/>
    <w:tmpl w:val="4C789D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1274FA0"/>
    <w:multiLevelType w:val="multilevel"/>
    <w:tmpl w:val="61274F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3B5DEAE"/>
    <w:multiLevelType w:val="multilevel"/>
    <w:tmpl w:val="63B5D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8"/>
  </w:num>
  <w:num w:numId="9">
    <w:abstractNumId w:val="11"/>
  </w:num>
  <w:num w:numId="10">
    <w:abstractNumId w:val="10"/>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7D52FA"/>
    <w:rsid w:val="1A3F08E2"/>
    <w:rsid w:val="27D82356"/>
    <w:rsid w:val="38241AB4"/>
    <w:rsid w:val="3AA036ED"/>
    <w:rsid w:val="3EE434EA"/>
    <w:rsid w:val="568B5C66"/>
    <w:rsid w:val="58E032B8"/>
    <w:rsid w:val="5EF62568"/>
    <w:rsid w:val="77AB16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168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04_Hoàng Nguyễn Gia Bảo</cp:lastModifiedBy>
  <dcterms:modified xsi:type="dcterms:W3CDTF">2026-05-15T15:24:05Z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01B93B16681B4C99A9FC49B6DA342A12_12</vt:lpwstr>
  </property>
</Properties>
</file>